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715373BB">
      <ns0:pPr>
        <ns0:spacing ns0:before="120" ns0:after="40"/>
        <ns0:jc ns0:val="center"/>
        <ns0:rPr>
          <ns0:color ns0:val="auto"/>
        </ns0:rPr>
      </ns0:pPr>
      <ns0:r>
        <ns0:rPr>
          <ns0:rFonts ns0:ascii="Times New Roman" ns0:hAnsi="Times New Roman"/>
          <ns0:b/>
          <ns0:color ns0:val="auto"/>
          <ns0:sz ns0:val="26"/>
        </ns0:rPr>
        <ns0:t>TRƯỜNG ĐẠI HỌC CÔNG NGHỆ THÔNG TIN VÀ TRUYỀN THÔNG</ns0:t>
      </ns0:r>
      <ns0:r>
        <ns0:rPr>
          <ns0:rFonts ns0:ascii="Times New Roman" ns0:hAnsi="Times New Roman"/>
          <ns0:b/>
          <ns0:color ns0:val="auto"/>
          <ns0:sz ns0:val="26"/>
        </ns0:rPr>
        <ns0:br ns0:type="textWrapping"/>
      </ns0:r>
      <ns0:r>
        <ns0:rPr>
          <ns0:rFonts ns0:ascii="Times New Roman" ns0:hAnsi="Times New Roman"/>
          <ns0:b/>
          <ns0:color ns0:val="auto"/>
          <ns0:sz ns0:val="26"/>
        </ns0:rPr>
        <ns0:t>KHOA CÔNG NGHỆ THÔNG TIN</ns0:t>
      </ns0:r>
    </ns0:p>
    <ns0:p ns2:paraId="1235FF62">
      <ns0:pPr>
        <ns0:spacing ns0:before="360" ns0:after="360"/>
        <ns0:jc ns0:val="center"/>
        <ns0:rPr>
          <ns0:color ns0:val="auto"/>
        </ns0:rPr>
      </ns0:pPr>
      <ns0:r>
        <ns0:rPr>
          <ns0:color ns0:val="auto"/>
        </ns0:rPr>
        <ns0:drawing>
          <ns3:inline distT="0" distB="0" distL="114300" distR="114300">
            <ns3:extent cx="1645920" cy="1645920"/>
            <ns3:effectExtent l="0" t="0" r="11430" b="11430"/>
            <ns3:docPr id="1" name="Picture 1"/>
            <ns3:cNvGraphicFramePr>
              <ns4:graphicFrameLocks noChangeAspect="1"/>
            </ns3:cNvGraphicFramePr>
            <ns4:graphic>
              <ns4:graphicData uri="http://schemas.openxmlformats.org/drawingml/2006/picture">
                <ns5:pic>
                  <ns5:nvPicPr>
                    <ns5:cNvPr id="1" name="Picture 1"/>
                    <ns5:cNvPicPr>
                      <ns4:picLocks noChangeAspect="1"/>
                    </ns5:cNvPicPr>
                  </ns5:nvPicPr>
                  <ns5:blipFill>
                    <ns4:blip ns6:embed="rId7"/>
                    <ns4:stretch>
                      <ns4:fillRect/>
                    </ns4:stretch>
                  </ns5:blipFill>
                  <ns5:spPr>
                    <ns4:xfrm>
                      <ns4:off x="0" y="0"/>
                      <ns4:ext cx="1645920" cy="1645920"/>
                    </ns4:xfrm>
                    <ns4:prstGeom prst="rect">
                      <ns4:avLst/>
                    </ns4:prstGeom>
                  </ns5:spPr>
                </ns5:pic>
              </ns4:graphicData>
            </ns4:graphic>
          </ns3:inline>
        </ns0:drawing>
      </ns0:r>
    </ns0:p>
    <ns0:p ns2:paraId="62456093">
      <ns0:pPr>
        <ns0:spacing ns0:after="160"/>
        <ns0:jc ns0:val="center"/>
        <ns0:rPr>
          <ns0:color ns0:val="auto"/>
        </ns0:rPr>
      </ns0:pPr>
      <ns0:r>
        <ns0:rPr>
          <ns0:rFonts ns0:ascii="Times New Roman" ns0:hAnsi="Times New Roman"/>
          <ns0:b/>
          <ns0:color ns0:val="auto"/>
          <ns0:sz ns0:val="32"/>
        </ns0:rPr>
        <ns0:t>BÁO CÁO HỌC PHẦN</ns0:t>
      </ns0:r>
      <ns0:r>
        <ns0:rPr>
          <ns0:rFonts ns0:ascii="Times New Roman" ns0:hAnsi="Times New Roman"/>
          <ns0:b/>
          <ns0:color ns0:val="auto"/>
          <ns0:sz ns0:val="32"/>
        </ns0:rPr>
        <ns0:br ns0:type="textWrapping"/>
      </ns0:r>
      <ns0:r>
        <ns0:rPr>
          <ns0:rFonts ns0:ascii="Times New Roman" ns0:hAnsi="Times New Roman"/>
          <ns0:b/>
          <ns0:color ns0:val="auto"/>
          <ns0:sz ns0:val="32"/>
        </ns0:rPr>
        <ns0:t>TRIỂN KHAI VÀ QUẢN TRỊ HỆ THỐNG PHẦN MỀM</ns0:t>
      </ns0:r>
    </ns0:p>
    <ns0:p ns2:paraId="62AF43CE">
      <ns0:pPr>
        <ns0:spacing ns0:after="720"/>
        <ns0:jc ns0:val="center"/>
        <ns0:rPr>
          <ns0:color ns0:val="auto"/>
          <ns0:sz ns0:val="32"/>
          <ns0:szCs ns0:val="32"/>
        </ns0:rPr>
      </ns0:pPr>
      <ns0:r>
        <ns0:rPr>
          <ns0:rFonts ns0:ascii="Times New Roman" ns0:hAnsi="Times New Roman"/>
          <ns0:b/>
          <ns0:color ns0:val="auto"/>
          <ns0:sz ns0:val="32"/>
          <ns0:szCs ns0:val="32"/>
        </ns0:rPr>
        <ns0:t>ĐỀ TÀI: HỆ THỐNG QUẢN LÝ SINH VIÊN</ns0:t>
      </ns0:r>
      <ns0:r>
        <ns0:rPr>
          <ns0:rFonts ns0:ascii="Times New Roman" ns0:hAnsi="Times New Roman"/>
          <ns0:b/>
          <ns0:color ns0:val="auto"/>
          <ns0:sz ns0:val="32"/>
          <ns0:szCs ns0:val="32"/>
        </ns0:rPr>
        <ns0:br ns0:type="textWrapping"/>
      </ns0:r>
      <ns0:r>
        <ns0:rPr>
          <ns0:rFonts ns0:ascii="Times New Roman" ns0:hAnsi="Times New Roman"/>
          <ns0:b/>
          <ns0:color ns0:val="auto"/>
          <ns0:sz ns0:val="32"/>
          <ns0:szCs ns0:val="32"/>
        </ns0:rPr>
        <ns0:t/>
      </ns0:r>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4701"/>
        <ns0:gridCol ns0:w="4701"/>
      </ns0:tblGrid>
      <ns0:tr ns2:paraId="400A1BB4">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E8EFF7"/>
            <ns0:tcMar>
              <ns0:top ns0:w="60" ns0:type="dxa"/>
              <ns0:left ns0:w="100" ns0:type="dxa"/>
              <ns0:bottom ns0:w="60" ns0:type="dxa"/>
              <ns0:right ns0:w="100" ns0:type="dxa"/>
            </ns0:tcMar>
          </ns0:tcPr>
          <ns0:p ns2:paraId="3387211B">
            <ns0:pPr>
              <ns0:spacing ns0:after="40"/>
              <ns0:rPr>
                <ns0:color ns0:val="auto"/>
              </ns0:rPr>
            </ns0:pPr>
            <ns0:r>
              <ns0:rPr>
                <ns0:rFonts ns0:ascii="Times New Roman" ns0:hAnsi="Times New Roman"/>
                <ns0:b/>
                <ns0:color ns0:val="auto"/>
                <ns0:sz ns0:val="22"/>
              </ns0:rPr>
              <ns0:t>Thông tin</ns0:t>
            </ns0:r>
          </ns0:p>
        </ns0:tc>
        <ns0:tc>
          <ns0:tcPr>
            <ns0:tcW ns0:w="4701" ns0:type="dxa"/>
            <ns0:shd ns0:val="clear" ns0:color="auto" ns0:fill="E8EFF7"/>
            <ns0:tcMar>
              <ns0:top ns0:w="60" ns0:type="dxa"/>
              <ns0:left ns0:w="100" ns0:type="dxa"/>
              <ns0:bottom ns0:w="60" ns0:type="dxa"/>
              <ns0:right ns0:w="100" ns0:type="dxa"/>
            </ns0:tcMar>
          </ns0:tcPr>
          <ns0:p ns2:paraId="136A5977">
            <ns0:pPr>
              <ns0:spacing ns0:after="40"/>
              <ns0:rPr>
                <ns0:color ns0:val="auto"/>
              </ns0:rPr>
            </ns0:pPr>
            <ns0:r>
              <ns0:rPr>
                <ns0:rFonts ns0:ascii="Times New Roman" ns0:hAnsi="Times New Roman"/>
                <ns0:b/>
                <ns0:color ns0:val="auto"/>
                <ns0:sz ns0:val="22"/>
              </ns0:rPr>
              <ns0:t>Điền thông tin</ns0:t>
            </ns0:r>
          </ns0:p>
        </ns0:tc>
      </ns0:tr>
      <ns0:tr ns2:paraId="250DBC41">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F8FAFC"/>
            <ns0:tcMar>
              <ns0:top ns0:w="60" ns0:type="dxa"/>
              <ns0:left ns0:w="100" ns0:type="dxa"/>
              <ns0:bottom ns0:w="60" ns0:type="dxa"/>
              <ns0:right ns0:w="100" ns0:type="dxa"/>
            </ns0:tcMar>
          </ns0:tcPr>
          <ns0:p ns2:paraId="07027728">
            <ns0:pPr>
              <ns0:spacing ns0:after="40"/>
              <ns0:rPr>
                <ns0:color ns0:val="auto"/>
              </ns0:rPr>
            </ns0:pPr>
            <ns0:r>
              <ns0:rPr>
                <ns0:rFonts ns0:ascii="Times New Roman" ns0:hAnsi="Times New Roman"/>
                <ns0:b ns0:val="0"/>
                <ns0:color ns0:val="auto"/>
                <ns0:sz ns0:val="22"/>
              </ns0:rPr>
              <ns0:t>Giảng viên hướng dẫn</ns0:t>
            </ns0:r>
          </ns0:p>
        </ns0:tc>
        <ns0:tc>
          <ns0:tcPr>
            <ns0:tcW ns0:w="4701" ns0:type="dxa"/>
            <ns0:shd ns0:val="clear" ns0:color="auto" ns0:fill="F8FAFC"/>
            <ns0:tcMar>
              <ns0:top ns0:w="60" ns0:type="dxa"/>
              <ns0:left ns0:w="100" ns0:type="dxa"/>
              <ns0:bottom ns0:w="60" ns0:type="dxa"/>
              <ns0:right ns0:w="100" ns0:type="dxa"/>
            </ns0:tcMar>
          </ns0:tcPr>
          <ns0:p ns2:paraId="1886DEE0">
            <ns0:pPr>
              <ns0:spacing ns0:after="40"/>
              <ns0:rPr>
                <ns0:color ns0:val="auto"/>
              </ns0:rPr>
            </ns0:pPr>
            <ns0:r>
              <ns0:rPr>
                <ns0:rFonts ns0:ascii="Times New Roman" ns0:hAnsi="Times New Roman"/>
                <ns0:b ns0:val="0"/>
                <ns0:color ns0:val="auto"/>
                <ns0:sz ns0:val="22"/>
              </ns0:rPr>
              <ns0:t>TS. Hoàng Văn Tâm</ns0:t>
            </ns0:r>
          </ns0:p>
        </ns0:tc>
      </ns0:tr>
      <ns0:tr ns2:paraId="55072294">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tcMar>
              <ns0:top ns0:w="60" ns0:type="dxa"/>
              <ns0:left ns0:w="100" ns0:type="dxa"/>
              <ns0:bottom ns0:w="60" ns0:type="dxa"/>
              <ns0:right ns0:w="100" ns0:type="dxa"/>
            </ns0:tcMar>
          </ns0:tcPr>
          <ns0:p ns2:paraId="68F5293D">
            <ns0:pPr>
              <ns0:spacing ns0:after="40"/>
              <ns0:rPr>
                <ns0:color ns0:val="auto"/>
              </ns0:rPr>
            </ns0:pPr>
            <ns0:r>
              <ns0:rPr>
                <ns0:rFonts ns0:ascii="Times New Roman" ns0:hAnsi="Times New Roman"/>
                <ns0:b ns0:val="0"/>
                <ns0:color ns0:val="auto"/>
                <ns0:sz ns0:val="22"/>
              </ns0:rPr>
              <ns0:t>Sinh viên thực hiện</ns0:t>
            </ns0:r>
          </ns0:p>
        </ns0:tc>
        <ns0:tc>
          <ns0:tcPr>
            <ns0:tcW ns0:w="4701" ns0:type="dxa"/>
            <ns0:tcMar>
              <ns0:top ns0:w="60" ns0:type="dxa"/>
              <ns0:left ns0:w="100" ns0:type="dxa"/>
              <ns0:bottom ns0:w="60" ns0:type="dxa"/>
              <ns0:right ns0:w="100" ns0:type="dxa"/>
            </ns0:tcMar>
          </ns0:tcPr>
          <ns0:p ns2:paraId="45704E86">
            <ns0:pPr>
              <ns0:spacing ns0:after="40"/>
              <ns0:rPr>
                <ns0:rFonts ns0:hint="default"/>
                <ns0:color ns0:val="auto"/>
                <ns0:lang ns0:val="en-US"/>
              </ns0:rPr>
            </ns0:pPr>
            <ns0:r>
              <ns0:rPr>
                <ns0:rFonts ns0:ascii="Times New Roman" ns0:hAnsi="Times New Roman"/>
                <ns0:b ns0:val="0"/>
                <ns0:bCs/>
                <ns0:color ns0:val="auto"/>
                <ns0:sz ns0:val="22"/>
              </ns0:rPr>
              <ns0:t>Ngô Hoàng Lan</ns0:t>
            </ns0:r>
            <ns0:r>
              <ns0:rPr>
                <ns0:rFonts ns0:hint="default" ns0:ascii="Times New Roman" ns0:hAnsi="Times New Roman"/>
                <ns0:b ns0:val="0"/>
                <ns0:bCs/>
                <ns0:color ns0:val="auto"/>
                <ns0:sz ns0:val="22"/>
                <ns0:lang ns0:val="en-US"/>
              </ns0:rPr>
              <ns0:t xml:space="preserve"/>
            </ns0:r>
          </ns0:p>
        </ns0:tc>
      </ns0:tr>
      <ns0:tr ns2:paraId="1AFCDB28">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F8FAFC"/>
            <ns0:tcMar>
              <ns0:top ns0:w="60" ns0:type="dxa"/>
              <ns0:left ns0:w="100" ns0:type="dxa"/>
              <ns0:bottom ns0:w="60" ns0:type="dxa"/>
              <ns0:right ns0:w="100" ns0:type="dxa"/>
            </ns0:tcMar>
          </ns0:tcPr>
          <ns0:p ns2:paraId="3F104C23">
            <ns0:pPr>
              <ns0:spacing ns0:after="40"/>
              <ns0:rPr>
                <ns0:color ns0:val="auto"/>
              </ns0:rPr>
            </ns0:pPr>
            <ns0:r>
              <ns0:rPr>
                <ns0:rFonts ns0:ascii="Times New Roman" ns0:hAnsi="Times New Roman"/>
                <ns0:b ns0:val="0"/>
                <ns0:color ns0:val="auto"/>
                <ns0:sz ns0:val="22"/>
              </ns0:rPr>
              <ns0:t>Mã số sinh viên (MSSV)</ns0:t>
            </ns0:r>
          </ns0:p>
        </ns0:tc>
        <ns0:tc>
          <ns0:tcPr>
            <ns0:tcW ns0:w="4701" ns0:type="dxa"/>
            <ns0:shd ns0:val="clear" ns0:color="auto" ns0:fill="F8FAFC"/>
            <ns0:tcMar>
              <ns0:top ns0:w="60" ns0:type="dxa"/>
              <ns0:left ns0:w="100" ns0:type="dxa"/>
              <ns0:bottom ns0:w="60" ns0:type="dxa"/>
              <ns0:right ns0:w="100" ns0:type="dxa"/>
            </ns0:tcMar>
          </ns0:tcPr>
          <ns0:p ns2:paraId="027F05C3">
            <ns0:pPr>
              <ns0:spacing ns0:after="40"/>
              <ns0:rPr>
                <ns0:rFonts ns0:hint="default"/>
                <ns0:color ns0:val="auto"/>
                <ns0:lang ns0:val="en-US"/>
              </ns0:rPr>
            </ns0:pPr>
            <ns0:r>
              <ns0:rPr>
                <ns0:rFonts ns0:ascii="Times New Roman" ns0:hAnsi="Times New Roman"/>
                <ns0:b ns0:val="0"/>
                <ns0:bCs/>
                <ns0:color ns0:val="auto"/>
                <ns0:sz ns0:val="22"/>
              </ns0:rPr>
              <ns0:t>DTC245180012</ns0:t>
            </ns0:r>
            <ns0:r>
              <ns0:rPr>
                <ns0:rFonts ns0:hint="default" ns0:ascii="Times New Roman" ns0:hAnsi="Times New Roman"/>
                <ns0:b ns0:val="0"/>
                <ns0:bCs/>
                <ns0:color ns0:val="auto"/>
                <ns0:sz ns0:val="22"/>
                <ns0:lang ns0:val="en-US"/>
              </ns0:rPr>
              <ns0:t/>
            </ns0:r>
          </ns0:p>
        </ns0:tc>
      </ns0:tr>
      <ns0:tr ns2:paraId="44DBD697">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tcMar>
              <ns0:top ns0:w="60" ns0:type="dxa"/>
              <ns0:left ns0:w="100" ns0:type="dxa"/>
              <ns0:bottom ns0:w="60" ns0:type="dxa"/>
              <ns0:right ns0:w="100" ns0:type="dxa"/>
            </ns0:tcMar>
          </ns0:tcPr>
          <ns0:p ns2:paraId="5D930A2B">
            <ns0:pPr>
              <ns0:spacing ns0:after="40"/>
              <ns0:rPr>
                <ns0:color ns0:val="auto"/>
              </ns0:rPr>
            </ns0:pPr>
            <ns0:r>
              <ns0:rPr>
                <ns0:rFonts ns0:ascii="Times New Roman" ns0:hAnsi="Times New Roman"/>
                <ns0:b ns0:val="0"/>
                <ns0:color ns0:val="auto"/>
                <ns0:sz ns0:val="22"/>
              </ns0:rPr>
              <ns0:t>Lớp</ns0:t>
            </ns0:r>
          </ns0:p>
        </ns0:tc>
        <ns0:tc>
          <ns0:tcPr>
            <ns0:tcW ns0:w="4701" ns0:type="dxa"/>
            <ns0:tcMar>
              <ns0:top ns0:w="60" ns0:type="dxa"/>
              <ns0:left ns0:w="100" ns0:type="dxa"/>
              <ns0:bottom ns0:w="60" ns0:type="dxa"/>
              <ns0:right ns0:w="100" ns0:type="dxa"/>
            </ns0:tcMar>
          </ns0:tcPr>
          <ns0:p ns2:paraId="275DA8D6">
            <ns0:pPr>
              <ns0:spacing ns0:after="40"/>
              <ns0:rPr>
                <ns0:rFonts ns0:hint="default"/>
                <ns0:color ns0:val="auto"/>
                <ns0:lang ns0:val="en-US"/>
              </ns0:rPr>
            </ns0:pPr>
            <ns0:r>
              <ns0:rPr>
                <ns0:rFonts ns0:hint="default" ns0:ascii="Times New Roman" ns0:hAnsi="Times New Roman"/>
                <ns0:b ns0:val="0"/>
                <ns0:color ns0:val="auto"/>
                <ns0:sz ns0:val="22"/>
                <ns0:lang ns0:val="en-US"/>
              </ns0:rPr>
              <ns0:t>KTPM K23A</ns0:t>
            </ns0:r>
            <ns0:r>
              <ns0:rPr>
                <ns0:rFonts ns0:ascii="Times New Roman" ns0:hAnsi="Times New Roman"/>
                <ns0:b ns0:val="0"/>
                <ns0:color ns0:val="auto"/>
                <ns0:sz ns0:val="22"/>
              </ns0:rPr>
              <ns0:t xml:space="preserve"/>
            </ns0:r>
            <ns0:r>
              <ns0:rPr>
                <ns0:rFonts ns0:hint="default" ns0:ascii="Times New Roman" ns0:hAnsi="Times New Roman"/>
                <ns0:b ns0:val="0"/>
                <ns0:color ns0:val="auto"/>
                <ns0:sz ns0:val="22"/>
                <ns0:lang ns0:val="en-US"/>
              </ns0:rPr>
              <ns0:t/>
            </ns0:r>
          </ns0:p>
        </ns0:tc>
      </ns0:tr>
    </ns0:tbl>
    <ns0:p ns2:paraId="119E471E">
      <ns0:pPr>
        <ns0:spacing ns0:before="1200"/>
        <ns0:rPr>
          <ns0:color ns0:val="auto"/>
        </ns0:rPr>
      </ns0:pPr>
    </ns0:p>
    <ns0:p ns2:paraId="70A323AD">
      <ns0:pPr>
        <ns0:jc ns0:val="center"/>
        <ns0:rPr>
          <ns0:color ns0:val="auto"/>
        </ns0:rPr>
      </ns0:pPr>
      <ns0:r>
        <ns0:rPr>
          <ns0:rFonts ns0:ascii="Times New Roman" ns0:hAnsi="Times New Roman"/>
          <ns0:b/>
          <ns0:color ns0:val="auto"/>
          <ns0:sz ns0:val="24"/>
        </ns0:rPr>
        <ns0:t>THÁI NGUYÊN, NĂM 2026</ns0:t>
      </ns0:r>
    </ns0:p>
    <ns0:p ns2:paraId="0BF9549C">
      <ns0:pPr>
        <ns0:rPr>
          <ns0:color ns0:val="auto"/>
        </ns0:rPr>
      </ns0:pPr>
      <ns0:r>
        <ns0:rPr>
          <ns0:color ns0:val="auto"/>
        </ns0:rPr>
        <ns0:br ns0:type="page"/>
      </ns0:r>
    </ns0:p>
    <ns0:p ns2:paraId="69A2B42D">
      <ns0:pPr>
        <ns0:pStyle ns0:val="2"/>
        <ns0:bidi ns0:val="0"/>
        <ns0:spacing ns0:before="240" ns0:after="280"/>
        <ns0:jc ns0:val="center"/>
        <ns0:rPr>
          <ns0:rFonts ns0:hint="default"/>
          <ns0:lang ns0:val="en-US"/>
        </ns0:rPr>
      </ns0:pPr>
      <ns0:r>
        <ns0:rPr>
          <ns0:rFonts ns0:hint="default" ns0:ascii="Times New Roman" ns0:hAnsi="Times New Roman" ns0:cs="Times New Roman"/>
          <ns0:b/>
          <ns0:color ns0:val="1B365D"/>
          <ns0:sz ns0:val="28"/>
          <ns0:lang ns0:val="en-US"/>
        </ns0:rPr>
        <ns0:t>MỤC LỤC</ns0:t>
      </ns0:r>
    </ns0:p>
    <ns0:p ns2:paraId="1B02A0A0">
      <ns0:pPr>
        <ns0:tabs>
          <ns0:tab ns0:val="right" ns0:leader="dot" ns0:pos="8600"/>
        </ns0:tabs>
        <ns0:spacing ns0:before="100" ns0:after="40" ns0:line="276" ns0:lineRule="auto"/>
        <ns0:ind ns0:left="0"/>
      </ns0:pPr>
      <ns0:r>
        <ns0:fldChar ns0:fldCharType="begin"/>
      </ns0:r>
      <ns0:r>
        <ns0:instrText xml:space="preserve"> HYPERLINK \l "_Toc_LoiMoDau" </ns0:instrText>
      </ns0:r>
      <ns0:r>
        <ns0:fldChar ns0:fldCharType="separate"/>
      </ns0:r>
      <ns0:r>
        <ns0:rPr>
          <ns0:rFonts ns0:ascii="Times New Roman" ns0:hAnsi="Times New Roman" ns0:cs="Times New Roman"/>
          <ns0:b/>
          <ns0:color ns0:val="1B365D"/>
          <ns0:sz ns0:val="22"/>
        </ns0:rPr>
        <ns0:t>LỜI MỞ ĐẦU</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3</ns0:t>
      </ns0:r>
      <ns0:r>
        <ns0:rPr>
          <ns0:rFonts ns0:ascii="Times New Roman" ns0:hAnsi="Times New Roman" ns0:cs="Times New Roman"/>
          <ns0:b/>
          <ns0:color ns0:val="1B365D"/>
          <ns0:sz ns0:val="22"/>
        </ns0:rPr>
        <ns0:fldChar ns0:fldCharType="end"/>
      </ns0:r>
    </ns0:p>
    <ns0:p ns2:paraId="25AC7712">
      <ns0:pPr>
        <ns0:tabs>
          <ns0:tab ns0:val="right" ns0:leader="dot" ns0:pos="8600"/>
        </ns0:tabs>
        <ns0:spacing ns0:before="100" ns0:after="40" ns0:line="276" ns0:lineRule="auto"/>
        <ns0:ind ns0:left="0"/>
      </ns0:pPr>
      <ns0:r>
        <ns0:fldChar ns0:fldCharType="begin"/>
      </ns0:r>
      <ns0:r>
        <ns0:instrText xml:space="preserve"> HYPERLINK \l "_Toc_Chuong1" </ns0:instrText>
      </ns0:r>
      <ns0:r>
        <ns0:fldChar ns0:fldCharType="separate"/>
      </ns0:r>
      <ns0:r>
        <ns0:rPr>
          <ns0:rFonts ns0:ascii="Times New Roman" ns0:hAnsi="Times New Roman" ns0:cs="Times New Roman"/>
          <ns0:b/>
          <ns0:color ns0:val="1B365D"/>
          <ns0:sz ns0:val="22"/>
        </ns0:rPr>
        <ns0:t>CHƯƠNG 1. TỔNG QUAN ĐỀ TÀI</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4</ns0:t>
      </ns0:r>
      <ns0:r>
        <ns0:rPr>
          <ns0:rFonts ns0:ascii="Times New Roman" ns0:hAnsi="Times New Roman" ns0:cs="Times New Roman"/>
          <ns0:b/>
          <ns0:color ns0:val="1B365D"/>
          <ns0:sz ns0:val="22"/>
        </ns0:rPr>
        <ns0:fldChar ns0:fldCharType="end"/>
      </ns0:r>
    </ns0:p>
    <ns0:p ns2:paraId="4C99A173">
      <ns0:pPr>
        <ns0:tabs>
          <ns0:tab ns0:val="right" ns0:leader="dot" ns0:pos="8600"/>
        </ns0:tabs>
        <ns0:spacing ns0:before="40" ns0:after="40" ns0:line="276" ns0:lineRule="auto"/>
        <ns0:ind ns0:left="360"/>
      </ns0:pPr>
      <ns0:r>
        <ns0:fldChar ns0:fldCharType="begin"/>
      </ns0:r>
      <ns0:r>
        <ns0:instrText xml:space="preserve"> HYPERLINK \l "_Toc_Sec11" </ns0:instrText>
      </ns0:r>
      <ns0:r>
        <ns0:fldChar ns0:fldCharType="separate"/>
      </ns0:r>
      <ns0:r>
        <ns0:rPr>
          <ns0:rFonts ns0:ascii="Times New Roman" ns0:hAnsi="Times New Roman" ns0:cs="Times New Roman"/>
          <ns0:color ns0:val="1E293B"/>
          <ns0:sz ns0:val="22"/>
        </ns0:rPr>
        <ns0:t>1.1. Giới thiệu hệ thống quản lý nhân sự HRM</ns0:t>
      </ns0:r>
      <ns0:r>
        <ns0:rPr>
          <ns0:rFonts ns0:ascii="Times New Roman" ns0:hAnsi="Times New Roman" ns0:cs="Times New Roman"/>
          <ns0:sz ns0:val="22"/>
        </ns0:rPr>
        <ns0:tab/>
      </ns0:r>
      <ns0:r>
        <ns0:rPr>
          <ns0:rFonts ns0:ascii="Times New Roman" ns0:hAnsi="Times New Roman" ns0:cs="Times New Roman"/>
          <ns0:color ns0:val="1E293B"/>
          <ns0:sz ns0:val="22"/>
        </ns0:rPr>
        <ns0:t>4</ns0:t>
      </ns0:r>
      <ns0:r>
        <ns0:rPr>
          <ns0:rFonts ns0:ascii="Times New Roman" ns0:hAnsi="Times New Roman" ns0:cs="Times New Roman"/>
          <ns0:color ns0:val="1E293B"/>
          <ns0:sz ns0:val="22"/>
        </ns0:rPr>
        <ns0:fldChar ns0:fldCharType="end"/>
      </ns0:r>
    </ns0:p>
    <ns0:p ns2:paraId="3891539C">
      <ns0:pPr>
        <ns0:tabs>
          <ns0:tab ns0:val="right" ns0:leader="dot" ns0:pos="8600"/>
        </ns0:tabs>
        <ns0:spacing ns0:before="40" ns0:after="40" ns0:line="276" ns0:lineRule="auto"/>
        <ns0:ind ns0:left="360"/>
      </ns0:pPr>
      <ns0:r>
        <ns0:fldChar ns0:fldCharType="begin"/>
      </ns0:r>
      <ns0:r>
        <ns0:instrText xml:space="preserve"> HYPERLINK \l "_Toc_Sec12" </ns0:instrText>
      </ns0:r>
      <ns0:r>
        <ns0:fldChar ns0:fldCharType="separate"/>
      </ns0:r>
      <ns0:r>
        <ns0:rPr>
          <ns0:rFonts ns0:ascii="Times New Roman" ns0:hAnsi="Times New Roman" ns0:cs="Times New Roman"/>
          <ns0:color ns0:val="1E293B"/>
          <ns0:sz ns0:val="22"/>
        </ns0:rPr>
        <ns0:t>1.2. Mục tiêu và yêu cầu cần đạt</ns0:t>
      </ns0:r>
      <ns0:r>
        <ns0:rPr>
          <ns0:rFonts ns0:ascii="Times New Roman" ns0:hAnsi="Times New Roman" ns0:cs="Times New Roman"/>
          <ns0:sz ns0:val="22"/>
        </ns0:rPr>
        <ns0:tab/>
      </ns0:r>
      <ns0:r>
        <ns0:rPr>
          <ns0:rFonts ns0:ascii="Times New Roman" ns0:hAnsi="Times New Roman" ns0:cs="Times New Roman"/>
          <ns0:color ns0:val="1E293B"/>
          <ns0:sz ns0:val="22"/>
        </ns0:rPr>
        <ns0:t>4</ns0:t>
      </ns0:r>
      <ns0:r>
        <ns0:rPr>
          <ns0:rFonts ns0:ascii="Times New Roman" ns0:hAnsi="Times New Roman" ns0:cs="Times New Roman"/>
          <ns0:color ns0:val="1E293B"/>
          <ns0:sz ns0:val="22"/>
        </ns0:rPr>
        <ns0:fldChar ns0:fldCharType="end"/>
      </ns0:r>
    </ns0:p>
    <ns0:p ns2:paraId="2D4801BC">
      <ns0:pPr>
        <ns0:tabs>
          <ns0:tab ns0:val="right" ns0:leader="dot" ns0:pos="8600"/>
        </ns0:tabs>
        <ns0:spacing ns0:before="40" ns0:after="40" ns0:line="276" ns0:lineRule="auto"/>
        <ns0:ind ns0:left="360"/>
      </ns0:pPr>
      <ns0:r>
        <ns0:fldChar ns0:fldCharType="begin"/>
      </ns0:r>
      <ns0:r>
        <ns0:instrText xml:space="preserve"> HYPERLINK \l "_Toc_Sec13" </ns0:instrText>
      </ns0:r>
      <ns0:r>
        <ns0:fldChar ns0:fldCharType="separate"/>
      </ns0:r>
      <ns0:r>
        <ns0:rPr>
          <ns0:rFonts ns0:ascii="Times New Roman" ns0:hAnsi="Times New Roman" ns0:cs="Times New Roman"/>
          <ns0:color ns0:val="1E293B"/>
          <ns0:sz ns0:val="22"/>
        </ns0:rPr>
        <ns0:t>1.3. Phạm vi và giới hạn</ns0:t>
      </ns0:r>
      <ns0:r>
        <ns0:rPr>
          <ns0:rFonts ns0:ascii="Times New Roman" ns0:hAnsi="Times New Roman" ns0:cs="Times New Roman"/>
          <ns0:sz ns0:val="22"/>
        </ns0:rPr>
        <ns0:tab/>
      </ns0:r>
      <ns0:r>
        <ns0:rPr>
          <ns0:rFonts ns0:ascii="Times New Roman" ns0:hAnsi="Times New Roman" ns0:cs="Times New Roman"/>
          <ns0:color ns0:val="1E293B"/>
          <ns0:sz ns0:val="22"/>
        </ns0:rPr>
        <ns0:t>5</ns0:t>
      </ns0:r>
      <ns0:r>
        <ns0:rPr>
          <ns0:rFonts ns0:ascii="Times New Roman" ns0:hAnsi="Times New Roman" ns0:cs="Times New Roman"/>
          <ns0:color ns0:val="1E293B"/>
          <ns0:sz ns0:val="22"/>
        </ns0:rPr>
        <ns0:fldChar ns0:fldCharType="end"/>
      </ns0:r>
    </ns0:p>
    <ns0:p ns2:paraId="0E34BEEB">
      <ns0:pPr>
        <ns0:tabs>
          <ns0:tab ns0:val="right" ns0:leader="dot" ns0:pos="8600"/>
        </ns0:tabs>
        <ns0:spacing ns0:before="100" ns0:after="40" ns0:line="276" ns0:lineRule="auto"/>
        <ns0:ind ns0:left="0"/>
      </ns0:pPr>
      <ns0:r>
        <ns0:fldChar ns0:fldCharType="begin"/>
      </ns0:r>
      <ns0:r>
        <ns0:instrText xml:space="preserve"> HYPERLINK \l "_Toc_Chuong2" </ns0:instrText>
      </ns0:r>
      <ns0:r>
        <ns0:fldChar ns0:fldCharType="separate"/>
      </ns0:r>
      <ns0:r>
        <ns0:rPr>
          <ns0:rFonts ns0:ascii="Times New Roman" ns0:hAnsi="Times New Roman" ns0:cs="Times New Roman"/>
          <ns0:b/>
          <ns0:color ns0:val="1B365D"/>
          <ns0:sz ns0:val="22"/>
        </ns0:rPr>
        <ns0:t>CHƯƠNG 2. PHÂN TÍCH VÀ THIẾT KẾ HỆ THỐNG</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6</ns0:t>
      </ns0:r>
      <ns0:r>
        <ns0:rPr>
          <ns0:rFonts ns0:ascii="Times New Roman" ns0:hAnsi="Times New Roman" ns0:cs="Times New Roman"/>
          <ns0:b/>
          <ns0:color ns0:val="1B365D"/>
          <ns0:sz ns0:val="22"/>
        </ns0:rPr>
        <ns0:fldChar ns0:fldCharType="end"/>
      </ns0:r>
    </ns0:p>
    <ns0:p ns2:paraId="3BAC9FBD">
      <ns0:pPr>
        <ns0:tabs>
          <ns0:tab ns0:val="right" ns0:leader="dot" ns0:pos="8600"/>
        </ns0:tabs>
        <ns0:spacing ns0:before="40" ns0:after="40" ns0:line="276" ns0:lineRule="auto"/>
        <ns0:ind ns0:left="360"/>
      </ns0:pPr>
      <ns0:r>
        <ns0:fldChar ns0:fldCharType="begin"/>
      </ns0:r>
      <ns0:r>
        <ns0:instrText xml:space="preserve"> HYPERLINK \l "_Toc_Sec21" </ns0:instrText>
      </ns0:r>
      <ns0:r>
        <ns0:fldChar ns0:fldCharType="separate"/>
      </ns0:r>
      <ns0:r>
        <ns0:rPr>
          <ns0:rFonts ns0:ascii="Times New Roman" ns0:hAnsi="Times New Roman" ns0:cs="Times New Roman"/>
          <ns0:color ns0:val="1E293B"/>
          <ns0:sz ns0:val="22"/>
        </ns0:rPr>
        <ns0:t>2.1. Kiến trúc triển khai</ns0:t>
      </ns0:r>
      <ns0:r>
        <ns0:rPr>
          <ns0:rFonts ns0:ascii="Times New Roman" ns0:hAnsi="Times New Roman" ns0:cs="Times New Roman"/>
          <ns0:sz ns0:val="22"/>
        </ns0:rPr>
        <ns0:tab/>
      </ns0:r>
      <ns0:r>
        <ns0:rPr>
          <ns0:rFonts ns0:ascii="Times New Roman" ns0:hAnsi="Times New Roman" ns0:cs="Times New Roman"/>
          <ns0:color ns0:val="1E293B"/>
          <ns0:sz ns0:val="22"/>
        </ns0:rPr>
        <ns0:t>6</ns0:t>
      </ns0:r>
      <ns0:r>
        <ns0:rPr>
          <ns0:rFonts ns0:ascii="Times New Roman" ns0:hAnsi="Times New Roman" ns0:cs="Times New Roman"/>
          <ns0:color ns0:val="1E293B"/>
          <ns0:sz ns0:val="22"/>
        </ns0:rPr>
        <ns0:fldChar ns0:fldCharType="end"/>
      </ns0:r>
    </ns0:p>
    <ns0:p ns2:paraId="2842CFB3">
      <ns0:pPr>
        <ns0:tabs>
          <ns0:tab ns0:val="right" ns0:leader="dot" ns0:pos="8600"/>
        </ns0:tabs>
        <ns0:spacing ns0:before="40" ns0:after="40" ns0:line="276" ns0:lineRule="auto"/>
        <ns0:ind ns0:left="360"/>
      </ns0:pPr>
      <ns0:r>
        <ns0:fldChar ns0:fldCharType="begin"/>
      </ns0:r>
      <ns0:r>
        <ns0:instrText xml:space="preserve"> HYPERLINK \l "_Toc_Sec22" </ns0:instrText>
      </ns0:r>
      <ns0:r>
        <ns0:fldChar ns0:fldCharType="separate"/>
      </ns0:r>
      <ns0:r>
        <ns0:rPr>
          <ns0:rFonts ns0:ascii="Times New Roman" ns0:hAnsi="Times New Roman" ns0:cs="Times New Roman"/>
          <ns0:color ns0:val="1E293B"/>
          <ns0:sz ns0:val="22"/>
        </ns0:rPr>
        <ns0:t>2.2. Các thành phần triển khai</ns0:t>
      </ns0:r>
      <ns0:r>
        <ns0:rPr>
          <ns0:rFonts ns0:ascii="Times New Roman" ns0:hAnsi="Times New Roman" ns0:cs="Times New Roman"/>
          <ns0:sz ns0:val="22"/>
        </ns0:rPr>
        <ns0:tab/>
      </ns0:r>
      <ns0:r>
        <ns0:rPr>
          <ns0:rFonts ns0:ascii="Times New Roman" ns0:hAnsi="Times New Roman" ns0:cs="Times New Roman"/>
          <ns0:color ns0:val="1E293B"/>
          <ns0:sz ns0:val="22"/>
        </ns0:rPr>
        <ns0:t>6</ns0:t>
      </ns0:r>
      <ns0:r>
        <ns0:rPr>
          <ns0:rFonts ns0:ascii="Times New Roman" ns0:hAnsi="Times New Roman" ns0:cs="Times New Roman"/>
          <ns0:color ns0:val="1E293B"/>
          <ns0:sz ns0:val="22"/>
        </ns0:rPr>
        <ns0:fldChar ns0:fldCharType="end"/>
      </ns0:r>
    </ns0:p>
    <ns0:p ns2:paraId="533278EF">
      <ns0:pPr>
        <ns0:tabs>
          <ns0:tab ns0:val="right" ns0:leader="dot" ns0:pos="8600"/>
        </ns0:tabs>
        <ns0:spacing ns0:before="40" ns0:after="40" ns0:line="276" ns0:lineRule="auto"/>
        <ns0:ind ns0:left="360"/>
      </ns0:pPr>
      <ns0:r>
        <ns0:fldChar ns0:fldCharType="begin"/>
      </ns0:r>
      <ns0:r>
        <ns0:instrText xml:space="preserve"> HYPERLINK \l "_Toc_Sec23" </ns0:instrText>
      </ns0:r>
      <ns0:r>
        <ns0:fldChar ns0:fldCharType="separate"/>
      </ns0:r>
      <ns0:r>
        <ns0:rPr>
          <ns0:rFonts ns0:ascii="Times New Roman" ns0:hAnsi="Times New Roman" ns0:cs="Times New Roman"/>
          <ns0:color ns0:val="1E293B"/>
          <ns0:sz ns0:val="22"/>
        </ns0:rPr>
        <ns0:t>2.3. Tổ chức mạng và volume</ns0:t>
      </ns0:r>
      <ns0:r>
        <ns0:rPr>
          <ns0:rFonts ns0:ascii="Times New Roman" ns0:hAnsi="Times New Roman" ns0:cs="Times New Roman"/>
          <ns0:sz ns0:val="22"/>
        </ns0:rPr>
        <ns0:tab/>
      </ns0:r>
      <ns0:r>
        <ns0:rPr>
          <ns0:rFonts ns0:ascii="Times New Roman" ns0:hAnsi="Times New Roman" ns0:cs="Times New Roman"/>
          <ns0:color ns0:val="1E293B"/>
          <ns0:sz ns0:val="22"/>
        </ns0:rPr>
        <ns0:t>7</ns0:t>
      </ns0:r>
      <ns0:r>
        <ns0:rPr>
          <ns0:rFonts ns0:ascii="Times New Roman" ns0:hAnsi="Times New Roman" ns0:cs="Times New Roman"/>
          <ns0:color ns0:val="1E293B"/>
          <ns0:sz ns0:val="22"/>
        </ns0:rPr>
        <ns0:fldChar ns0:fldCharType="end"/>
      </ns0:r>
    </ns0:p>
    <ns0:p ns2:paraId="112565E5">
      <ns0:pPr>
        <ns0:tabs>
          <ns0:tab ns0:val="right" ns0:leader="dot" ns0:pos="8600"/>
        </ns0:tabs>
        <ns0:spacing ns0:before="100" ns0:after="40" ns0:line="276" ns0:lineRule="auto"/>
        <ns0:ind ns0:left="0"/>
      </ns0:pPr>
      <ns0:r>
        <ns0:fldChar ns0:fldCharType="begin"/>
      </ns0:r>
      <ns0:r>
        <ns0:instrText xml:space="preserve"> HYPERLINK \l "_Toc_Chuong3" </ns0:instrText>
      </ns0:r>
      <ns0:r>
        <ns0:fldChar ns0:fldCharType="separate"/>
      </ns0:r>
      <ns0:r>
        <ns0:rPr>
          <ns0:rFonts ns0:ascii="Times New Roman" ns0:hAnsi="Times New Roman" ns0:cs="Times New Roman"/>
          <ns0:b/>
          <ns0:color ns0:val="1B365D"/>
          <ns0:sz ns0:val="22"/>
        </ns0:rPr>
        <ns0:t>CHƯƠNG 3. TRIỂN KHAI ỨNG DỤNG VÀ CƠ SỞ DỮ LIỆU</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8</ns0:t>
      </ns0:r>
      <ns0:r>
        <ns0:rPr>
          <ns0:rFonts ns0:ascii="Times New Roman" ns0:hAnsi="Times New Roman" ns0:cs="Times New Roman"/>
          <ns0:b/>
          <ns0:color ns0:val="1B365D"/>
          <ns0:sz ns0:val="22"/>
        </ns0:rPr>
        <ns0:fldChar ns0:fldCharType="end"/>
      </ns0:r>
    </ns0:p>
    <ns0:p ns2:paraId="4FD42562">
      <ns0:pPr>
        <ns0:tabs>
          <ns0:tab ns0:val="right" ns0:leader="dot" ns0:pos="8600"/>
        </ns0:tabs>
        <ns0:spacing ns0:before="40" ns0:after="40" ns0:line="276" ns0:lineRule="auto"/>
        <ns0:ind ns0:left="360"/>
      </ns0:pPr>
      <ns0:r>
        <ns0:fldChar ns0:fldCharType="begin"/>
      </ns0:r>
      <ns0:r>
        <ns0:instrText xml:space="preserve"> HYPERLINK \l "_Toc_Sec31" </ns0:instrText>
      </ns0:r>
      <ns0:r>
        <ns0:fldChar ns0:fldCharType="separate"/>
      </ns0:r>
      <ns0:r>
        <ns0:rPr>
          <ns0:rFonts ns0:ascii="Times New Roman" ns0:hAnsi="Times New Roman" ns0:cs="Times New Roman"/>
          <ns0:color ns0:val="1E293B"/>
          <ns0:sz ns0:val="22"/>
        </ns0:rPr>
        <ns0:t>3.1. Chuẩn bị mã nguồn và cấu hình</ns0:t>
      </ns0:r>
      <ns0:r>
        <ns0:rPr>
          <ns0:rFonts ns0:ascii="Times New Roman" ns0:hAnsi="Times New Roman" ns0:cs="Times New Roman"/>
          <ns0:sz ns0:val="22"/>
        </ns0:rPr>
        <ns0:tab/>
      </ns0:r>
      <ns0:r>
        <ns0:rPr>
          <ns0:rFonts ns0:ascii="Times New Roman" ns0:hAnsi="Times New Roman" ns0:cs="Times New Roman"/>
          <ns0:color ns0:val="1E293B"/>
          <ns0:sz ns0:val="22"/>
        </ns0:rPr>
        <ns0:t>8</ns0:t>
      </ns0:r>
      <ns0:r>
        <ns0:rPr>
          <ns0:rFonts ns0:ascii="Times New Roman" ns0:hAnsi="Times New Roman" ns0:cs="Times New Roman"/>
          <ns0:color ns0:val="1E293B"/>
          <ns0:sz ns0:val="22"/>
        </ns0:rPr>
        <ns0:fldChar ns0:fldCharType="end"/>
      </ns0:r>
    </ns0:p>
    <ns0:p ns2:paraId="40EA6D82">
      <ns0:pPr>
        <ns0:tabs>
          <ns0:tab ns0:val="right" ns0:leader="dot" ns0:pos="8600"/>
        </ns0:tabs>
        <ns0:spacing ns0:before="40" ns0:after="40" ns0:line="276" ns0:lineRule="auto"/>
        <ns0:ind ns0:left="360"/>
      </ns0:pPr>
      <ns0:r>
        <ns0:fldChar ns0:fldCharType="begin"/>
      </ns0:r>
      <ns0:r>
        <ns0:instrText xml:space="preserve"> HYPERLINK \l "_Toc_Sec32" </ns0:instrText>
      </ns0:r>
      <ns0:r>
        <ns0:fldChar ns0:fldCharType="separate"/>
      </ns0:r>
      <ns0:r>
        <ns0:rPr>
          <ns0:rFonts ns0:ascii="Times New Roman" ns0:hAnsi="Times New Roman" ns0:cs="Times New Roman"/>
          <ns0:color ns0:val="1E293B"/>
          <ns0:sz ns0:val="22"/>
        </ns0:rPr>
        <ns0:t>3.2. Khởi tạo dịch vụ và giao diện HRM</ns0:t>
      </ns0:r>
      <ns0:r>
        <ns0:rPr>
          <ns0:rFonts ns0:ascii="Times New Roman" ns0:hAnsi="Times New Roman" ns0:cs="Times New Roman"/>
          <ns0:sz ns0:val="22"/>
        </ns0:rPr>
        <ns0:tab/>
      </ns0:r>
      <ns0:r>
        <ns0:rPr>
          <ns0:rFonts ns0:ascii="Times New Roman" ns0:hAnsi="Times New Roman" ns0:cs="Times New Roman"/>
          <ns0:color ns0:val="1E293B"/>
          <ns0:sz ns0:val="22"/>
        </ns0:rPr>
        <ns0:t>8</ns0:t>
      </ns0:r>
      <ns0:r>
        <ns0:rPr>
          <ns0:rFonts ns0:ascii="Times New Roman" ns0:hAnsi="Times New Roman" ns0:cs="Times New Roman"/>
          <ns0:color ns0:val="1E293B"/>
          <ns0:sz ns0:val="22"/>
        </ns0:rPr>
        <ns0:fldChar ns0:fldCharType="end"/>
      </ns0:r>
    </ns0:p>
    <ns0:p ns2:paraId="342E9F33">
      <ns0:pPr>
        <ns0:tabs>
          <ns0:tab ns0:val="right" ns0:leader="dot" ns0:pos="8600"/>
        </ns0:tabs>
        <ns0:spacing ns0:before="40" ns0:after="40" ns0:line="276" ns0:lineRule="auto"/>
        <ns0:ind ns0:left="360"/>
      </ns0:pPr>
      <ns0:r>
        <ns0:fldChar ns0:fldCharType="begin"/>
      </ns0:r>
      <ns0:r>
        <ns0:instrText xml:space="preserve"> HYPERLINK \l "_Toc_Sec33" </ns0:instrText>
      </ns0:r>
      <ns0:r>
        <ns0:fldChar ns0:fldCharType="separate"/>
      </ns0:r>
      <ns0:r>
        <ns0:rPr>
          <ns0:rFonts ns0:ascii="Times New Roman" ns0:hAnsi="Times New Roman" ns0:cs="Times New Roman"/>
          <ns0:color ns0:val="1E293B"/>
          <ns0:sz ns0:val="22"/>
        </ns0:rPr>
        <ns0:t>3.3. Chức năng CRUD phòng ban, nhân sự và chấm công</ns0:t>
      </ns0:r>
      <ns0:r>
        <ns0:rPr>
          <ns0:rFonts ns0:ascii="Times New Roman" ns0:hAnsi="Times New Roman" ns0:cs="Times New Roman"/>
          <ns0:sz ns0:val="22"/>
        </ns0:rPr>
        <ns0:tab/>
      </ns0:r>
      <ns0:r>
        <ns0:rPr>
          <ns0:rFonts ns0:ascii="Times New Roman" ns0:hAnsi="Times New Roman" ns0:cs="Times New Roman"/>
          <ns0:color ns0:val="1E293B"/>
          <ns0:sz ns0:val="22"/>
        </ns0:rPr>
        <ns0:t>9</ns0:t>
      </ns0:r>
      <ns0:r>
        <ns0:rPr>
          <ns0:rFonts ns0:ascii="Times New Roman" ns0:hAnsi="Times New Roman" ns0:cs="Times New Roman"/>
          <ns0:color ns0:val="1E293B"/>
          <ns0:sz ns0:val="22"/>
        </ns0:rPr>
        <ns0:fldChar ns0:fldCharType="end"/>
      </ns0:r>
    </ns0:p>
    <ns0:p ns2:paraId="72FE10DA">
      <ns0:pPr>
        <ns0:tabs>
          <ns0:tab ns0:val="right" ns0:leader="dot" ns0:pos="8600"/>
        </ns0:tabs>
        <ns0:spacing ns0:before="40" ns0:after="40" ns0:line="276" ns0:lineRule="auto"/>
        <ns0:ind ns0:left="360"/>
      </ns0:pPr>
      <ns0:r>
        <ns0:fldChar ns0:fldCharType="begin"/>
      </ns0:r>
      <ns0:r>
        <ns0:instrText xml:space="preserve"> HYPERLINK \l "_Toc_Sec34" </ns0:instrText>
      </ns0:r>
      <ns0:r>
        <ns0:fldChar ns0:fldCharType="separate"/>
      </ns0:r>
      <ns0:r>
        <ns0:rPr>
          <ns0:rFonts ns0:ascii="Times New Roman" ns0:hAnsi="Times New Roman" ns0:cs="Times New Roman"/>
          <ns0:color ns0:val="1E293B"/>
          <ns0:sz ns0:val="22"/>
        </ns0:rPr>
        <ns0:t>3.4. Kiểm tra cơ sở dữ liệu qua pgAdmin 4</ns0:t>
      </ns0:r>
      <ns0:r>
        <ns0:rPr>
          <ns0:rFonts ns0:ascii="Times New Roman" ns0:hAnsi="Times New Roman" ns0:cs="Times New Roman"/>
          <ns0:sz ns0:val="22"/>
        </ns0:rPr>
        <ns0:tab/>
      </ns0:r>
      <ns0:r>
        <ns0:rPr>
          <ns0:rFonts ns0:ascii="Times New Roman" ns0:hAnsi="Times New Roman" ns0:cs="Times New Roman"/>
          <ns0:color ns0:val="1E293B"/>
          <ns0:sz ns0:val="22"/>
        </ns0:rPr>
        <ns0:t>11</ns0:t>
      </ns0:r>
      <ns0:r>
        <ns0:rPr>
          <ns0:rFonts ns0:ascii="Times New Roman" ns0:hAnsi="Times New Roman" ns0:cs="Times New Roman"/>
          <ns0:color ns0:val="1E293B"/>
          <ns0:sz ns0:val="22"/>
        </ns0:rPr>
        <ns0:fldChar ns0:fldCharType="end"/>
      </ns0:r>
    </ns0:p>
    <ns0:p ns2:paraId="33FA09F1">
      <ns0:pPr>
        <ns0:tabs>
          <ns0:tab ns0:val="right" ns0:leader="dot" ns0:pos="8600"/>
        </ns0:tabs>
        <ns0:spacing ns0:before="100" ns0:after="40" ns0:line="276" ns0:lineRule="auto"/>
        <ns0:ind ns0:left="0"/>
      </ns0:pPr>
      <ns0:r>
        <ns0:fldChar ns0:fldCharType="begin"/>
      </ns0:r>
      <ns0:r>
        <ns0:instrText xml:space="preserve"> HYPERLINK \l "_Toc_Chuong4" </ns0:instrText>
      </ns0:r>
      <ns0:r>
        <ns0:fldChar ns0:fldCharType="separate"/>
      </ns0:r>
      <ns0:r>
        <ns0:rPr>
          <ns0:rFonts ns0:ascii="Times New Roman" ns0:hAnsi="Times New Roman" ns0:cs="Times New Roman"/>
          <ns0:b/>
          <ns0:color ns0:val="1B365D"/>
          <ns0:sz ns0:val="22"/>
        </ns0:rPr>
        <ns0:t>CHƯƠNG 4. CẤU HÌNH NGINX REVERSE PROXY</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12</ns0:t>
      </ns0:r>
      <ns0:r>
        <ns0:rPr>
          <ns0:rFonts ns0:ascii="Times New Roman" ns0:hAnsi="Times New Roman" ns0:cs="Times New Roman"/>
          <ns0:b/>
          <ns0:color ns0:val="1B365D"/>
          <ns0:sz ns0:val="22"/>
        </ns0:rPr>
        <ns0:fldChar ns0:fldCharType="end"/>
      </ns0:r>
    </ns0:p>
    <ns0:p ns2:paraId="09E97BDB">
      <ns0:pPr>
        <ns0:tabs>
          <ns0:tab ns0:val="right" ns0:leader="dot" ns0:pos="8600"/>
        </ns0:tabs>
        <ns0:spacing ns0:before="40" ns0:after="40" ns0:line="276" ns0:lineRule="auto"/>
        <ns0:ind ns0:left="360"/>
      </ns0:pPr>
      <ns0:r>
        <ns0:fldChar ns0:fldCharType="begin"/>
      </ns0:r>
      <ns0:r>
        <ns0:instrText xml:space="preserve"> HYPERLINK \l "_Toc_Sec41" </ns0:instrText>
      </ns0:r>
      <ns0:r>
        <ns0:fldChar ns0:fldCharType="separate"/>
      </ns0:r>
      <ns0:r>
        <ns0:rPr>
          <ns0:rFonts ns0:ascii="Times New Roman" ns0:hAnsi="Times New Roman" ns0:cs="Times New Roman"/>
          <ns0:color ns0:val="1E293B"/>
          <ns0:sz ns0:val="22"/>
        </ns0:rPr>
        <ns0:t>4.1. Mục tiêu và luồng xử lý</ns0:t>
      </ns0:r>
      <ns0:r>
        <ns0:rPr>
          <ns0:rFonts ns0:ascii="Times New Roman" ns0:hAnsi="Times New Roman" ns0:cs="Times New Roman"/>
          <ns0:sz ns0:val="22"/>
        </ns0:rPr>
        <ns0:tab/>
      </ns0:r>
      <ns0:r>
        <ns0:rPr>
          <ns0:rFonts ns0:ascii="Times New Roman" ns0:hAnsi="Times New Roman" ns0:cs="Times New Roman"/>
          <ns0:color ns0:val="1E293B"/>
          <ns0:sz ns0:val="22"/>
        </ns0:rPr>
        <ns0:t>12</ns0:t>
      </ns0:r>
      <ns0:r>
        <ns0:rPr>
          <ns0:rFonts ns0:ascii="Times New Roman" ns0:hAnsi="Times New Roman" ns0:cs="Times New Roman"/>
          <ns0:color ns0:val="1E293B"/>
          <ns0:sz ns0:val="22"/>
        </ns0:rPr>
        <ns0:fldChar ns0:fldCharType="end"/>
      </ns0:r>
    </ns0:p>
    <ns0:p ns2:paraId="79664FBD">
      <ns0:pPr>
        <ns0:tabs>
          <ns0:tab ns0:val="right" ns0:leader="dot" ns0:pos="8600"/>
        </ns0:tabs>
        <ns0:spacing ns0:before="40" ns0:after="40" ns0:line="276" ns0:lineRule="auto"/>
        <ns0:ind ns0:left="360"/>
      </ns0:pPr>
      <ns0:r>
        <ns0:fldChar ns0:fldCharType="begin"/>
      </ns0:r>
      <ns0:r>
        <ns0:instrText xml:space="preserve"> HYPERLINK \l "_Toc_Sec42" </ns0:instrText>
      </ns0:r>
      <ns0:r>
        <ns0:fldChar ns0:fldCharType="separate"/>
      </ns0:r>
      <ns0:r>
        <ns0:rPr>
          <ns0:rFonts ns0:ascii="Times New Roman" ns0:hAnsi="Times New Roman" ns0:cs="Times New Roman"/>
          <ns0:color ns0:val="1E293B"/>
          <ns0:sz ns0:val="22"/>
        </ns0:rPr>
        <ns0:t>4.2. Cấu hình tiêu biểu</ns0:t>
      </ns0:r>
      <ns0:r>
        <ns0:rPr>
          <ns0:rFonts ns0:ascii="Times New Roman" ns0:hAnsi="Times New Roman" ns0:cs="Times New Roman"/>
          <ns0:sz ns0:val="22"/>
        </ns0:rPr>
        <ns0:tab/>
      </ns0:r>
      <ns0:r>
        <ns0:rPr>
          <ns0:rFonts ns0:ascii="Times New Roman" ns0:hAnsi="Times New Roman" ns0:cs="Times New Roman"/>
          <ns0:color ns0:val="1E293B"/>
          <ns0:sz ns0:val="22"/>
        </ns0:rPr>
        <ns0:t>12</ns0:t>
      </ns0:r>
      <ns0:r>
        <ns0:rPr>
          <ns0:rFonts ns0:ascii="Times New Roman" ns0:hAnsi="Times New Roman" ns0:cs="Times New Roman"/>
          <ns0:color ns0:val="1E293B"/>
          <ns0:sz ns0:val="22"/>
        </ns0:rPr>
        <ns0:fldChar ns0:fldCharType="end"/>
      </ns0:r>
    </ns0:p>
    <ns0:p ns2:paraId="054AA148">
      <ns0:pPr>
        <ns0:tabs>
          <ns0:tab ns0:val="right" ns0:leader="dot" ns0:pos="8600"/>
        </ns0:tabs>
        <ns0:spacing ns0:before="40" ns0:after="40" ns0:line="276" ns0:lineRule="auto"/>
        <ns0:ind ns0:left="360"/>
      </ns0:pPr>
      <ns0:r>
        <ns0:fldChar ns0:fldCharType="begin"/>
      </ns0:r>
      <ns0:r>
        <ns0:instrText xml:space="preserve"> HYPERLINK \l "_Toc_Sec43" </ns0:instrText>
      </ns0:r>
      <ns0:r>
        <ns0:fldChar ns0:fldCharType="separate"/>
      </ns0:r>
      <ns0:r>
        <ns0:rPr>
          <ns0:rFonts ns0:ascii="Times New Roman" ns0:hAnsi="Times New Roman" ns0:cs="Times New Roman"/>
          <ns0:color ns0:val="1E293B"/>
          <ns0:sz ns0:val="22"/>
        </ns0:rPr>
        <ns0:t>4.3. Kiểm tra cấu hình và kết quả</ns0:t>
      </ns0:r>
      <ns0:r>
        <ns0:rPr>
          <ns0:rFonts ns0:ascii="Times New Roman" ns0:hAnsi="Times New Roman" ns0:cs="Times New Roman"/>
          <ns0:sz ns0:val="22"/>
        </ns0:rPr>
        <ns0:tab/>
      </ns0:r>
      <ns0:r>
        <ns0:rPr>
          <ns0:rFonts ns0:ascii="Times New Roman" ns0:hAnsi="Times New Roman" ns0:cs="Times New Roman"/>
          <ns0:color ns0:val="1E293B"/>
          <ns0:sz ns0:val="22"/>
        </ns0:rPr>
        <ns0:t>13</ns0:t>
      </ns0:r>
      <ns0:r>
        <ns0:rPr>
          <ns0:rFonts ns0:ascii="Times New Roman" ns0:hAnsi="Times New Roman" ns0:cs="Times New Roman"/>
          <ns0:color ns0:val="1E293B"/>
          <ns0:sz ns0:val="22"/>
        </ns0:rPr>
        <ns0:fldChar ns0:fldCharType="end"/>
      </ns0:r>
    </ns0:p>
    <ns0:p ns2:paraId="5C54F1D1">
      <ns0:pPr>
        <ns0:tabs>
          <ns0:tab ns0:val="right" ns0:leader="dot" ns0:pos="8600"/>
        </ns0:tabs>
        <ns0:spacing ns0:before="100" ns0:after="40" ns0:line="276" ns0:lineRule="auto"/>
        <ns0:ind ns0:left="0"/>
      </ns0:pPr>
      <ns0:r>
        <ns0:fldChar ns0:fldCharType="begin"/>
      </ns0:r>
      <ns0:r>
        <ns0:instrText xml:space="preserve"> HYPERLINK \l "_Toc_Chuong5" </ns0:instrText>
      </ns0:r>
      <ns0:r>
        <ns0:fldChar ns0:fldCharType="separate"/>
      </ns0:r>
      <ns0:r>
        <ns0:rPr>
          <ns0:rFonts ns0:ascii="Times New Roman" ns0:hAnsi="Times New Roman" ns0:cs="Times New Roman"/>
          <ns0:b/>
          <ns0:color ns0:val="1B365D"/>
          <ns0:sz ns0:val="22"/>
        </ns0:rPr>
        <ns0:t>CHƯƠNG 5. GIÁM SÁT BẰNG PROMETHEUS VÀ GRAFANA</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14</ns0:t>
      </ns0:r>
      <ns0:r>
        <ns0:rPr>
          <ns0:rFonts ns0:ascii="Times New Roman" ns0:hAnsi="Times New Roman" ns0:cs="Times New Roman"/>
          <ns0:b/>
          <ns0:color ns0:val="1B365D"/>
          <ns0:sz ns0:val="22"/>
        </ns0:rPr>
        <ns0:fldChar ns0:fldCharType="end"/>
      </ns0:r>
    </ns0:p>
    <ns0:p ns2:paraId="18426FC8">
      <ns0:pPr>
        <ns0:tabs>
          <ns0:tab ns0:val="right" ns0:leader="dot" ns0:pos="8600"/>
        </ns0:tabs>
        <ns0:spacing ns0:before="40" ns0:after="40" ns0:line="276" ns0:lineRule="auto"/>
        <ns0:ind ns0:left="360"/>
      </ns0:pPr>
      <ns0:r>
        <ns0:fldChar ns0:fldCharType="begin"/>
      </ns0:r>
      <ns0:r>
        <ns0:instrText xml:space="preserve"> HYPERLINK \l "_Toc_Sec51" </ns0:instrText>
      </ns0:r>
      <ns0:r>
        <ns0:fldChar ns0:fldCharType="separate"/>
      </ns0:r>
      <ns0:r>
        <ns0:rPr>
          <ns0:rFonts ns0:ascii="Times New Roman" ns0:hAnsi="Times New Roman" ns0:cs="Times New Roman"/>
          <ns0:color ns0:val="1E293B"/>
          <ns0:sz ns0:val="22"/>
        </ns0:rPr>
        <ns0:t>5.1. Mục đích và kiến trúc hệ thống giám sát</ns0:t>
      </ns0:r>
      <ns0:r>
        <ns0:rPr>
          <ns0:rFonts ns0:ascii="Times New Roman" ns0:hAnsi="Times New Roman" ns0:cs="Times New Roman"/>
          <ns0:sz ns0:val="22"/>
        </ns0:rPr>
        <ns0:tab/>
      </ns0:r>
      <ns0:r>
        <ns0:rPr>
          <ns0:rFonts ns0:ascii="Times New Roman" ns0:hAnsi="Times New Roman" ns0:cs="Times New Roman"/>
          <ns0:color ns0:val="1E293B"/>
          <ns0:sz ns0:val="22"/>
        </ns0:rPr>
        <ns0:t>14</ns0:t>
      </ns0:r>
      <ns0:r>
        <ns0:rPr>
          <ns0:rFonts ns0:ascii="Times New Roman" ns0:hAnsi="Times New Roman" ns0:cs="Times New Roman"/>
          <ns0:color ns0:val="1E293B"/>
          <ns0:sz ns0:val="22"/>
        </ns0:rPr>
        <ns0:fldChar ns0:fldCharType="end"/>
      </ns0:r>
    </ns0:p>
    <ns0:p ns2:paraId="1756D3DB">
      <ns0:pPr>
        <ns0:tabs>
          <ns0:tab ns0:val="right" ns0:leader="dot" ns0:pos="8600"/>
        </ns0:tabs>
        <ns0:spacing ns0:before="40" ns0:after="40" ns0:line="276" ns0:lineRule="auto"/>
        <ns0:ind ns0:left="360"/>
      </ns0:pPr>
      <ns0:r>
        <ns0:fldChar ns0:fldCharType="begin"/>
      </ns0:r>
      <ns0:r>
        <ns0:instrText xml:space="preserve"> HYPERLINK \l "_Toc_Sec52" </ns0:instrText>
      </ns0:r>
      <ns0:r>
        <ns0:fldChar ns0:fldCharType="separate"/>
      </ns0:r>
      <ns0:r>
        <ns0:rPr>
          <ns0:rFonts ns0:ascii="Times New Roman" ns0:hAnsi="Times New Roman" ns0:cs="Times New Roman"/>
          <ns0:color ns0:val="1E293B"/>
          <ns0:sz ns0:val="22"/>
        </ns0:rPr>
        <ns0:t>5.2. Khởi chạy và kiểm tra Targets</ns0:t>
      </ns0:r>
      <ns0:r>
        <ns0:rPr>
          <ns0:rFonts ns0:ascii="Times New Roman" ns0:hAnsi="Times New Roman" ns0:cs="Times New Roman"/>
          <ns0:sz ns0:val="22"/>
        </ns0:rPr>
        <ns0:tab/>
      </ns0:r>
      <ns0:r>
        <ns0:rPr>
          <ns0:rFonts ns0:ascii="Times New Roman" ns0:hAnsi="Times New Roman" ns0:cs="Times New Roman"/>
          <ns0:color ns0:val="1E293B"/>
          <ns0:sz ns0:val="22"/>
        </ns0:rPr>
        <ns0:t>14</ns0:t>
      </ns0:r>
      <ns0:r>
        <ns0:rPr>
          <ns0:rFonts ns0:ascii="Times New Roman" ns0:hAnsi="Times New Roman" ns0:cs="Times New Roman"/>
          <ns0:color ns0:val="1E293B"/>
          <ns0:sz ns0:val="22"/>
        </ns0:rPr>
        <ns0:fldChar ns0:fldCharType="end"/>
      </ns0:r>
    </ns0:p>
    <ns0:p ns2:paraId="03AE5043">
      <ns0:pPr>
        <ns0:tabs>
          <ns0:tab ns0:val="right" ns0:leader="dot" ns0:pos="8600"/>
        </ns0:tabs>
        <ns0:spacing ns0:before="40" ns0:after="40" ns0:line="276" ns0:lineRule="auto"/>
        <ns0:ind ns0:left="360"/>
      </ns0:pPr>
      <ns0:r>
        <ns0:fldChar ns0:fldCharType="begin"/>
      </ns0:r>
      <ns0:r>
        <ns0:instrText xml:space="preserve"> HYPERLINK \l "_Toc_Sec53" </ns0:instrText>
      </ns0:r>
      <ns0:r>
        <ns0:fldChar ns0:fldCharType="separate"/>
      </ns0:r>
      <ns0:r>
        <ns0:rPr>
          <ns0:rFonts ns0:ascii="Times New Roman" ns0:hAnsi="Times New Roman" ns0:cs="Times New Roman"/>
          <ns0:color ns0:val="1E293B"/>
          <ns0:sz ns0:val="22"/>
        </ns0:rPr>
        <ns0:t>5.3. Một số truy vấn PromQL phục vụ kiểm thử</ns0:t>
      </ns0:r>
      <ns0:r>
        <ns0:rPr>
          <ns0:rFonts ns0:ascii="Times New Roman" ns0:hAnsi="Times New Roman" ns0:cs="Times New Roman"/>
          <ns0:sz ns0:val="22"/>
        </ns0:rPr>
        <ns0:tab/>
      </ns0:r>
      <ns0:r>
        <ns0:rPr>
          <ns0:rFonts ns0:ascii="Times New Roman" ns0:hAnsi="Times New Roman" ns0:cs="Times New Roman"/>
          <ns0:color ns0:val="1E293B"/>
          <ns0:sz ns0:val="22"/>
        </ns0:rPr>
        <ns0:t>15</ns0:t>
      </ns0:r>
      <ns0:r>
        <ns0:rPr>
          <ns0:rFonts ns0:ascii="Times New Roman" ns0:hAnsi="Times New Roman" ns0:cs="Times New Roman"/>
          <ns0:color ns0:val="1E293B"/>
          <ns0:sz ns0:val="22"/>
        </ns0:rPr>
        <ns0:fldChar ns0:fldCharType="end"/>
      </ns0:r>
    </ns0:p>
    <ns0:p ns2:paraId="1EFC2E2F">
      <ns0:pPr>
        <ns0:tabs>
          <ns0:tab ns0:val="right" ns0:leader="dot" ns0:pos="8600"/>
        </ns0:tabs>
        <ns0:spacing ns0:before="40" ns0:after="40" ns0:line="276" ns0:lineRule="auto"/>
        <ns0:ind ns0:left="360"/>
      </ns0:pPr>
      <ns0:r>
        <ns0:fldChar ns0:fldCharType="begin"/>
      </ns0:r>
      <ns0:r>
        <ns0:instrText xml:space="preserve"> HYPERLINK \l "_Toc_Sec54" </ns0:instrText>
      </ns0:r>
      <ns0:r>
        <ns0:fldChar ns0:fldCharType="separate"/>
      </ns0:r>
      <ns0:r>
        <ns0:rPr>
          <ns0:rFonts ns0:ascii="Times New Roman" ns0:hAnsi="Times New Roman" ns0:cs="Times New Roman"/>
          <ns0:color ns0:val="1E293B"/>
          <ns0:sz ns0:val="22"/>
        </ns0:rPr>
        <ns0:t>5.4. Dashboard Grafana và xử lý thiếu dữ liệu</ns0:t>
      </ns0:r>
      <ns0:r>
        <ns0:rPr>
          <ns0:rFonts ns0:ascii="Times New Roman" ns0:hAnsi="Times New Roman" ns0:cs="Times New Roman"/>
          <ns0:sz ns0:val="22"/>
        </ns0:rPr>
        <ns0:tab/>
      </ns0:r>
      <ns0:r>
        <ns0:rPr>
          <ns0:rFonts ns0:ascii="Times New Roman" ns0:hAnsi="Times New Roman" ns0:cs="Times New Roman"/>
          <ns0:color ns0:val="1E293B"/>
          <ns0:sz ns0:val="22"/>
        </ns0:rPr>
        <ns0:t>16</ns0:t>
      </ns0:r>
      <ns0:r>
        <ns0:rPr>
          <ns0:rFonts ns0:ascii="Times New Roman" ns0:hAnsi="Times New Roman" ns0:cs="Times New Roman"/>
          <ns0:color ns0:val="1E293B"/>
          <ns0:sz ns0:val="22"/>
        </ns0:rPr>
        <ns0:fldChar ns0:fldCharType="end"/>
      </ns0:r>
    </ns0:p>
    <ns0:p ns2:paraId="329A4106">
      <ns0:pPr>
        <ns0:tabs>
          <ns0:tab ns0:val="right" ns0:leader="dot" ns0:pos="8600"/>
        </ns0:tabs>
        <ns0:spacing ns0:before="100" ns0:after="40" ns0:line="276" ns0:lineRule="auto"/>
        <ns0:ind ns0:left="0"/>
      </ns0:pPr>
      <ns0:r>
        <ns0:fldChar ns0:fldCharType="begin"/>
      </ns0:r>
      <ns0:r>
        <ns0:instrText xml:space="preserve"> HYPERLINK \l "_Toc_Chuong6" </ns0:instrText>
      </ns0:r>
      <ns0:r>
        <ns0:fldChar ns0:fldCharType="separate"/>
      </ns0:r>
      <ns0:r>
        <ns0:rPr>
          <ns0:rFonts ns0:ascii="Times New Roman" ns0:hAnsi="Times New Roman" ns0:cs="Times New Roman"/>
          <ns0:b/>
          <ns0:color ns0:val="1B365D"/>
          <ns0:sz ns0:val="22"/>
        </ns0:rPr>
        <ns0:t>CHƯƠNG 6. LOG TẬP TRUNG BẰNG LOKI VÀ PROMTAIL</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18</ns0:t>
      </ns0:r>
      <ns0:r>
        <ns0:rPr>
          <ns0:rFonts ns0:ascii="Times New Roman" ns0:hAnsi="Times New Roman" ns0:cs="Times New Roman"/>
          <ns0:b/>
          <ns0:color ns0:val="1B365D"/>
          <ns0:sz ns0:val="22"/>
        </ns0:rPr>
        <ns0:fldChar ns0:fldCharType="end"/>
      </ns0:r>
    </ns0:p>
    <ns0:p ns2:paraId="31F7CFA3">
      <ns0:pPr>
        <ns0:tabs>
          <ns0:tab ns0:val="right" ns0:leader="dot" ns0:pos="8600"/>
        </ns0:tabs>
        <ns0:spacing ns0:before="40" ns0:after="40" ns0:line="276" ns0:lineRule="auto"/>
        <ns0:ind ns0:left="360"/>
      </ns0:pPr>
      <ns0:r>
        <ns0:fldChar ns0:fldCharType="begin"/>
      </ns0:r>
      <ns0:r>
        <ns0:instrText xml:space="preserve"> HYPERLINK \l "_Toc_Sec61" </ns0:instrText>
      </ns0:r>
      <ns0:r>
        <ns0:fldChar ns0:fldCharType="separate"/>
      </ns0:r>
      <ns0:r>
        <ns0:rPr>
          <ns0:rFonts ns0:ascii="Times New Roman" ns0:hAnsi="Times New Roman" ns0:cs="Times New Roman"/>
          <ns0:color ns0:val="1E293B"/>
          <ns0:sz ns0:val="22"/>
        </ns0:rPr>
        <ns0:t>6.1. Nguyên lý hệ thống log</ns0:t>
      </ns0:r>
      <ns0:r>
        <ns0:rPr>
          <ns0:rFonts ns0:ascii="Times New Roman" ns0:hAnsi="Times New Roman" ns0:cs="Times New Roman"/>
          <ns0:sz ns0:val="22"/>
        </ns0:rPr>
        <ns0:tab/>
      </ns0:r>
      <ns0:r>
        <ns0:rPr>
          <ns0:rFonts ns0:ascii="Times New Roman" ns0:hAnsi="Times New Roman" ns0:cs="Times New Roman"/>
          <ns0:color ns0:val="1E293B"/>
          <ns0:sz ns0:val="22"/>
        </ns0:rPr>
        <ns0:t>18</ns0:t>
      </ns0:r>
      <ns0:r>
        <ns0:rPr>
          <ns0:rFonts ns0:ascii="Times New Roman" ns0:hAnsi="Times New Roman" ns0:cs="Times New Roman"/>
          <ns0:color ns0:val="1E293B"/>
          <ns0:sz ns0:val="22"/>
        </ns0:rPr>
        <ns0:fldChar ns0:fldCharType="end"/>
      </ns0:r>
    </ns0:p>
    <ns0:p ns2:paraId="501AC013">
      <ns0:pPr>
        <ns0:tabs>
          <ns0:tab ns0:val="right" ns0:leader="dot" ns0:pos="8600"/>
        </ns0:tabs>
        <ns0:spacing ns0:before="40" ns0:after="40" ns0:line="276" ns0:lineRule="auto"/>
        <ns0:ind ns0:left="360"/>
      </ns0:pPr>
      <ns0:r>
        <ns0:fldChar ns0:fldCharType="begin"/>
      </ns0:r>
      <ns0:r>
        <ns0:instrText xml:space="preserve"> HYPERLINK \l "_Toc_Sec62" </ns0:instrText>
      </ns0:r>
      <ns0:r>
        <ns0:fldChar ns0:fldCharType="separate"/>
      </ns0:r>
      <ns0:r>
        <ns0:rPr>
          <ns0:rFonts ns0:ascii="Times New Roman" ns0:hAnsi="Times New Roman" ns0:cs="Times New Roman"/>
          <ns0:color ns0:val="1E293B"/>
          <ns0:sz ns0:val="22"/>
        </ns0:rPr>
        <ns0:t>6.2. Khởi chạy và xác nhận kết nối</ns0:t>
      </ns0:r>
      <ns0:r>
        <ns0:rPr>
          <ns0:rFonts ns0:ascii="Times New Roman" ns0:hAnsi="Times New Roman" ns0:cs="Times New Roman"/>
          <ns0:sz ns0:val="22"/>
        </ns0:rPr>
        <ns0:tab/>
      </ns0:r>
      <ns0:r>
        <ns0:rPr>
          <ns0:rFonts ns0:ascii="Times New Roman" ns0:hAnsi="Times New Roman" ns0:cs="Times New Roman"/>
          <ns0:color ns0:val="1E293B"/>
          <ns0:sz ns0:val="22"/>
        </ns0:rPr>
        <ns0:t>18</ns0:t>
      </ns0:r>
      <ns0:r>
        <ns0:rPr>
          <ns0:rFonts ns0:ascii="Times New Roman" ns0:hAnsi="Times New Roman" ns0:cs="Times New Roman"/>
          <ns0:color ns0:val="1E293B"/>
          <ns0:sz ns0:val="22"/>
        </ns0:rPr>
        <ns0:fldChar ns0:fldCharType="end"/>
      </ns0:r>
    </ns0:p>
    <ns0:p ns2:paraId="32C2F793">
      <ns0:pPr>
        <ns0:tabs>
          <ns0:tab ns0:val="right" ns0:leader="dot" ns0:pos="8600"/>
        </ns0:tabs>
        <ns0:spacing ns0:before="40" ns0:after="40" ns0:line="276" ns0:lineRule="auto"/>
        <ns0:ind ns0:left="360"/>
      </ns0:pPr>
      <ns0:r>
        <ns0:fldChar ns0:fldCharType="begin"/>
      </ns0:r>
      <ns0:r>
        <ns0:instrText xml:space="preserve"> HYPERLINK \l "_Toc_Sec63" </ns0:instrText>
      </ns0:r>
      <ns0:r>
        <ns0:fldChar ns0:fldCharType="separate"/>
      </ns0:r>
      <ns0:r>
        <ns0:rPr>
          <ns0:rFonts ns0:ascii="Times New Roman" ns0:hAnsi="Times New Roman" ns0:cs="Times New Roman"/>
          <ns0:color ns0:val="1E293B"/>
          <ns0:sz ns0:val="22"/>
        </ns0:rPr>
        <ns0:t>6.3. Các câu truy vấn LogQL bắt buộc</ns0:t>
      </ns0:r>
      <ns0:r>
        <ns0:rPr>
          <ns0:rFonts ns0:ascii="Times New Roman" ns0:hAnsi="Times New Roman" ns0:cs="Times New Roman"/>
          <ns0:sz ns0:val="22"/>
        </ns0:rPr>
        <ns0:tab/>
      </ns0:r>
      <ns0:r>
        <ns0:rPr>
          <ns0:rFonts ns0:ascii="Times New Roman" ns0:hAnsi="Times New Roman" ns0:cs="Times New Roman"/>
          <ns0:color ns0:val="1E293B"/>
          <ns0:sz ns0:val="22"/>
        </ns0:rPr>
        <ns0:t>19</ns0:t>
      </ns0:r>
      <ns0:r>
        <ns0:rPr>
          <ns0:rFonts ns0:ascii="Times New Roman" ns0:hAnsi="Times New Roman" ns0:cs="Times New Roman"/>
          <ns0:color ns0:val="1E293B"/>
          <ns0:sz ns0:val="22"/>
        </ns0:rPr>
        <ns0:fldChar ns0:fldCharType="end"/>
      </ns0:r>
    </ns0:p>
    <ns0:p ns2:paraId="31AA9B67">
      <ns0:pPr>
        <ns0:tabs>
          <ns0:tab ns0:val="right" ns0:leader="dot" ns0:pos="8600"/>
        </ns0:tabs>
        <ns0:spacing ns0:before="100" ns0:after="40" ns0:line="276" ns0:lineRule="auto"/>
        <ns0:ind ns0:left="0"/>
      </ns0:pPr>
      <ns0:r>
        <ns0:fldChar ns0:fldCharType="begin"/>
      </ns0:r>
      <ns0:r>
        <ns0:instrText xml:space="preserve"> HYPERLINK \l "_Toc_Chuong7" </ns0:instrText>
      </ns0:r>
      <ns0:r>
        <ns0:fldChar ns0:fldCharType="separate"/>
      </ns0:r>
      <ns0:r>
        <ns0:rPr>
          <ns0:rFonts ns0:ascii="Times New Roman" ns0:hAnsi="Times New Roman" ns0:cs="Times New Roman"/>
          <ns0:b/>
          <ns0:color ns0:val="1B365D"/>
          <ns0:sz ns0:val="22"/>
        </ns0:rPr>
        <ns0:t>CHƯƠNG 7. HARDENING VÀ BẢO MẬT HỆ THỐNG</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21</ns0:t>
      </ns0:r>
      <ns0:r>
        <ns0:rPr>
          <ns0:rFonts ns0:ascii="Times New Roman" ns0:hAnsi="Times New Roman" ns0:cs="Times New Roman"/>
          <ns0:b/>
          <ns0:color ns0:val="1B365D"/>
          <ns0:sz ns0:val="22"/>
        </ns0:rPr>
        <ns0:fldChar ns0:fldCharType="end"/>
      </ns0:r>
    </ns0:p>
    <ns0:p ns2:paraId="72A1F4F9">
      <ns0:pPr>
        <ns0:tabs>
          <ns0:tab ns0:val="right" ns0:leader="dot" ns0:pos="8600"/>
        </ns0:tabs>
        <ns0:spacing ns0:before="40" ns0:after="40" ns0:line="276" ns0:lineRule="auto"/>
        <ns0:ind ns0:left="360"/>
      </ns0:pPr>
      <ns0:r>
        <ns0:fldChar ns0:fldCharType="begin"/>
      </ns0:r>
      <ns0:r>
        <ns0:instrText xml:space="preserve"> HYPERLINK \l "_Toc_Sec71" </ns0:instrText>
      </ns0:r>
      <ns0:r>
        <ns0:fldChar ns0:fldCharType="separate"/>
      </ns0:r>
      <ns0:r>
        <ns0:rPr>
          <ns0:rFonts ns0:ascii="Times New Roman" ns0:hAnsi="Times New Roman" ns0:cs="Times New Roman"/>
          <ns0:color ns0:val="1E293B"/>
          <ns0:sz ns0:val="22"/>
        </ns0:rPr>
        <ns0:t>7.1. Các biện pháp đã cấu hình</ns0:t>
      </ns0:r>
      <ns0:r>
        <ns0:rPr>
          <ns0:rFonts ns0:ascii="Times New Roman" ns0:hAnsi="Times New Roman" ns0:cs="Times New Roman"/>
          <ns0:sz ns0:val="22"/>
        </ns0:rPr>
        <ns0:tab/>
      </ns0:r>
      <ns0:r>
        <ns0:rPr>
          <ns0:rFonts ns0:ascii="Times New Roman" ns0:hAnsi="Times New Roman" ns0:cs="Times New Roman"/>
          <ns0:color ns0:val="1E293B"/>
          <ns0:sz ns0:val="22"/>
        </ns0:rPr>
        <ns0:t>21</ns0:t>
      </ns0:r>
      <ns0:r>
        <ns0:rPr>
          <ns0:rFonts ns0:ascii="Times New Roman" ns0:hAnsi="Times New Roman" ns0:cs="Times New Roman"/>
          <ns0:color ns0:val="1E293B"/>
          <ns0:sz ns0:val="22"/>
        </ns0:rPr>
        <ns0:fldChar ns0:fldCharType="end"/>
      </ns0:r>
    </ns0:p>
    <ns0:p ns2:paraId="4AA27718">
      <ns0:pPr>
        <ns0:tabs>
          <ns0:tab ns0:val="right" ns0:leader="dot" ns0:pos="8600"/>
        </ns0:tabs>
        <ns0:spacing ns0:before="40" ns0:after="40" ns0:line="276" ns0:lineRule="auto"/>
        <ns0:ind ns0:left="360"/>
      </ns0:pPr>
      <ns0:r>
        <ns0:fldChar ns0:fldCharType="begin"/>
      </ns0:r>
      <ns0:r>
        <ns0:instrText xml:space="preserve"> HYPERLINK \l "_Toc_Sec72" </ns0:instrText>
      </ns0:r>
      <ns0:r>
        <ns0:fldChar ns0:fldCharType="separate"/>
      </ns0:r>
      <ns0:r>
        <ns0:rPr>
          <ns0:rFonts ns0:ascii="Times New Roman" ns0:hAnsi="Times New Roman" ns0:cs="Times New Roman"/>
          <ns0:color ns0:val="1E293B"/>
          <ns0:sz ns0:val="22"/>
        </ns0:rPr>
        <ns0:t>7.2. Lệnh xác minh hardening</ns0:t>
      </ns0:r>
      <ns0:r>
        <ns0:rPr>
          <ns0:rFonts ns0:ascii="Times New Roman" ns0:hAnsi="Times New Roman" ns0:cs="Times New Roman"/>
          <ns0:sz ns0:val="22"/>
        </ns0:rPr>
        <ns0:tab/>
      </ns0:r>
      <ns0:r>
        <ns0:rPr>
          <ns0:rFonts ns0:ascii="Times New Roman" ns0:hAnsi="Times New Roman" ns0:cs="Times New Roman"/>
          <ns0:color ns0:val="1E293B"/>
          <ns0:sz ns0:val="22"/>
        </ns0:rPr>
        <ns0:t>21</ns0:t>
      </ns0:r>
      <ns0:r>
        <ns0:rPr>
          <ns0:rFonts ns0:ascii="Times New Roman" ns0:hAnsi="Times New Roman" ns0:cs="Times New Roman"/>
          <ns0:color ns0:val="1E293B"/>
          <ns0:sz ns0:val="22"/>
        </ns0:rPr>
        <ns0:fldChar ns0:fldCharType="end"/>
      </ns0:r>
    </ns0:p>
    <ns0:p ns2:paraId="41149762">
      <ns0:pPr>
        <ns0:tabs>
          <ns0:tab ns0:val="right" ns0:leader="dot" ns0:pos="8600"/>
        </ns0:tabs>
        <ns0:spacing ns0:before="40" ns0:after="40" ns0:line="276" ns0:lineRule="auto"/>
        <ns0:ind ns0:left="360"/>
      </ns0:pPr>
      <ns0:r>
        <ns0:fldChar ns0:fldCharType="begin"/>
      </ns0:r>
      <ns0:r>
        <ns0:instrText xml:space="preserve"> HYPERLINK \l "_Toc_Sec73" </ns0:instrText>
      </ns0:r>
      <ns0:r>
        <ns0:fldChar ns0:fldCharType="separate"/>
      </ns0:r>
      <ns0:r>
        <ns0:rPr>
          <ns0:rFonts ns0:ascii="Times New Roman" ns0:hAnsi="Times New Roman" ns0:cs="Times New Roman"/>
          <ns0:color ns0:val="1E293B"/>
          <ns0:sz ns0:val="22"/>
        </ns0:rPr>
        <ns0:t>7.3. Giới hạn bảo mật trong phạm vi phòng thực hành</ns0:t>
      </ns0:r>
      <ns0:r>
        <ns0:rPr>
          <ns0:rFonts ns0:ascii="Times New Roman" ns0:hAnsi="Times New Roman" ns0:cs="Times New Roman"/>
          <ns0:sz ns0:val="22"/>
        </ns0:rPr>
        <ns0:tab/>
      </ns0:r>
      <ns0:r>
        <ns0:rPr>
          <ns0:rFonts ns0:ascii="Times New Roman" ns0:hAnsi="Times New Roman" ns0:cs="Times New Roman"/>
          <ns0:color ns0:val="1E293B"/>
          <ns0:sz ns0:val="22"/>
        </ns0:rPr>
        <ns0:t>22</ns0:t>
      </ns0:r>
      <ns0:r>
        <ns0:rPr>
          <ns0:rFonts ns0:ascii="Times New Roman" ns0:hAnsi="Times New Roman" ns0:cs="Times New Roman"/>
          <ns0:color ns0:val="1E293B"/>
          <ns0:sz ns0:val="22"/>
        </ns0:rPr>
        <ns0:fldChar ns0:fldCharType="end"/>
      </ns0:r>
    </ns0:p>
    <ns0:p ns2:paraId="260DEE96">
      <ns0:pPr>
        <ns0:tabs>
          <ns0:tab ns0:val="right" ns0:leader="dot" ns0:pos="8600"/>
        </ns0:tabs>
        <ns0:spacing ns0:before="100" ns0:after="40" ns0:line="276" ns0:lineRule="auto"/>
        <ns0:ind ns0:left="0"/>
      </ns0:pPr>
      <ns0:r>
        <ns0:fldChar ns0:fldCharType="begin"/>
      </ns0:r>
      <ns0:r>
        <ns0:instrText xml:space="preserve"> HYPERLINK \l "_Toc_Chuong8" </ns0:instrText>
      </ns0:r>
      <ns0:r>
        <ns0:fldChar ns0:fldCharType="separate"/>
      </ns0:r>
      <ns0:r>
        <ns0:rPr>
          <ns0:rFonts ns0:ascii="Times New Roman" ns0:hAnsi="Times New Roman" ns0:cs="Times New Roman"/>
          <ns0:b/>
          <ns0:color ns0:val="1B365D"/>
          <ns0:sz ns0:val="22"/>
        </ns0:rPr>
        <ns0:t>CHƯƠNG 8. QUẢN LÝ GITHUB VÀ ĐÁNH GIÁ KẾT QUẢ</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23</ns0:t>
      </ns0:r>
      <ns0:r>
        <ns0:rPr>
          <ns0:rFonts ns0:ascii="Times New Roman" ns0:hAnsi="Times New Roman" ns0:cs="Times New Roman"/>
          <ns0:b/>
          <ns0:color ns0:val="1B365D"/>
          <ns0:sz ns0:val="22"/>
        </ns0:rPr>
        <ns0:fldChar ns0:fldCharType="end"/>
      </ns0:r>
    </ns0:p>
    <ns0:p ns2:paraId="60054D55">
      <ns0:pPr>
        <ns0:tabs>
          <ns0:tab ns0:val="right" ns0:leader="dot" ns0:pos="8600"/>
        </ns0:tabs>
        <ns0:spacing ns0:before="40" ns0:after="40" ns0:line="276" ns0:lineRule="auto"/>
        <ns0:ind ns0:left="360"/>
      </ns0:pPr>
      <ns0:r>
        <ns0:fldChar ns0:fldCharType="begin"/>
      </ns0:r>
      <ns0:r>
        <ns0:instrText xml:space="preserve"> HYPERLINK \l "_Toc_Sec81" </ns0:instrText>
      </ns0:r>
      <ns0:r>
        <ns0:fldChar ns0:fldCharType="separate"/>
      </ns0:r>
      <ns0:r>
        <ns0:rPr>
          <ns0:rFonts ns0:ascii="Times New Roman" ns0:hAnsi="Times New Roman" ns0:cs="Times New Roman"/>
          <ns0:color ns0:val="1E293B"/>
          <ns0:sz ns0:val="22"/>
        </ns0:rPr>
        <ns0:t>8.1. Tổ chức repository và quy trình commit</ns0:t>
      </ns0:r>
      <ns0:r>
        <ns0:rPr>
          <ns0:rFonts ns0:ascii="Times New Roman" ns0:hAnsi="Times New Roman" ns0:cs="Times New Roman"/>
          <ns0:sz ns0:val="22"/>
        </ns0:rPr>
        <ns0:tab/>
      </ns0:r>
      <ns0:r>
        <ns0:rPr>
          <ns0:rFonts ns0:ascii="Times New Roman" ns0:hAnsi="Times New Roman" ns0:cs="Times New Roman"/>
          <ns0:color ns0:val="1E293B"/>
          <ns0:sz ns0:val="22"/>
        </ns0:rPr>
        <ns0:t>23</ns0:t>
      </ns0:r>
      <ns0:r>
        <ns0:rPr>
          <ns0:rFonts ns0:ascii="Times New Roman" ns0:hAnsi="Times New Roman" ns0:cs="Times New Roman"/>
          <ns0:color ns0:val="1E293B"/>
          <ns0:sz ns0:val="22"/>
        </ns0:rPr>
        <ns0:fldChar ns0:fldCharType="end"/>
      </ns0:r>
    </ns0:p>
    <ns0:p ns2:paraId="6957DE3A">
      <ns0:pPr>
        <ns0:tabs>
          <ns0:tab ns0:val="right" ns0:leader="dot" ns0:pos="8600"/>
        </ns0:tabs>
        <ns0:spacing ns0:before="40" ns0:after="40" ns0:line="276" ns0:lineRule="auto"/>
        <ns0:ind ns0:left="360"/>
      </ns0:pPr>
      <ns0:r>
        <ns0:fldChar ns0:fldCharType="begin"/>
      </ns0:r>
      <ns0:r>
        <ns0:instrText xml:space="preserve"> HYPERLINK \l "_Toc_Sec82" </ns0:instrText>
      </ns0:r>
      <ns0:r>
        <ns0:fldChar ns0:fldCharType="separate"/>
      </ns0:r>
      <ns0:r>
        <ns0:rPr>
          <ns0:rFonts ns0:ascii="Times New Roman" ns0:hAnsi="Times New Roman" ns0:cs="Times New Roman"/>
          <ns0:color ns0:val="1E293B"/>
          <ns0:sz ns0:val="22"/>
        </ns0:rPr>
        <ns0:t>8.2. Bảng kiểm thử tổng hợp</ns0:t>
      </ns0:r>
      <ns0:r>
        <ns0:rPr>
          <ns0:rFonts ns0:ascii="Times New Roman" ns0:hAnsi="Times New Roman" ns0:cs="Times New Roman"/>
          <ns0:sz ns0:val="22"/>
        </ns0:rPr>
        <ns0:tab/>
      </ns0:r>
      <ns0:r>
        <ns0:rPr>
          <ns0:rFonts ns0:ascii="Times New Roman" ns0:hAnsi="Times New Roman" ns0:cs="Times New Roman"/>
          <ns0:color ns0:val="1E293B"/>
          <ns0:sz ns0:val="22"/>
        </ns0:rPr>
        <ns0:t>24</ns0:t>
      </ns0:r>
      <ns0:r>
        <ns0:rPr>
          <ns0:rFonts ns0:ascii="Times New Roman" ns0:hAnsi="Times New Roman" ns0:cs="Times New Roman"/>
          <ns0:color ns0:val="1E293B"/>
          <ns0:sz ns0:val="22"/>
        </ns0:rPr>
        <ns0:fldChar ns0:fldCharType="end"/>
      </ns0:r>
    </ns0:p>
    <ns0:p ns2:paraId="65FF29B1">
      <ns0:pPr>
        <ns0:tabs>
          <ns0:tab ns0:val="right" ns0:leader="dot" ns0:pos="8600"/>
        </ns0:tabs>
        <ns0:spacing ns0:before="40" ns0:after="40" ns0:line="276" ns0:lineRule="auto"/>
        <ns0:ind ns0:left="360"/>
      </ns0:pPr>
      <ns0:r>
        <ns0:fldChar ns0:fldCharType="begin"/>
      </ns0:r>
      <ns0:r>
        <ns0:instrText xml:space="preserve"> HYPERLINK \l "_Toc_Sec83" </ns0:instrText>
      </ns0:r>
      <ns0:r>
        <ns0:fldChar ns0:fldCharType="separate"/>
      </ns0:r>
      <ns0:r>
        <ns0:rPr>
          <ns0:rFonts ns0:ascii="Times New Roman" ns0:hAnsi="Times New Roman" ns0:cs="Times New Roman"/>
          <ns0:color ns0:val="1E293B"/>
          <ns0:sz ns0:val="22"/>
        </ns0:rPr>
        <ns0:t>8.3. Những khó khăn và hướng xử lý</ns0:t>
      </ns0:r>
      <ns0:r>
        <ns0:rPr>
          <ns0:rFonts ns0:ascii="Times New Roman" ns0:hAnsi="Times New Roman" ns0:cs="Times New Roman"/>
          <ns0:sz ns0:val="22"/>
        </ns0:rPr>
        <ns0:tab/>
      </ns0:r>
      <ns0:r>
        <ns0:rPr>
          <ns0:rFonts ns0:ascii="Times New Roman" ns0:hAnsi="Times New Roman" ns0:cs="Times New Roman"/>
          <ns0:color ns0:val="1E293B"/>
          <ns0:sz ns0:val="22"/>
        </ns0:rPr>
        <ns0:t>25</ns0:t>
      </ns0:r>
      <ns0:r>
        <ns0:rPr>
          <ns0:rFonts ns0:ascii="Times New Roman" ns0:hAnsi="Times New Roman" ns0:cs="Times New Roman"/>
          <ns0:color ns0:val="1E293B"/>
          <ns0:sz ns0:val="22"/>
        </ns0:rPr>
        <ns0:fldChar ns0:fldCharType="end"/>
      </ns0:r>
    </ns0:p>
    <ns0:p ns2:paraId="52E87E96">
      <ns0:pPr>
        <ns0:tabs>
          <ns0:tab ns0:val="right" ns0:leader="dot" ns0:pos="8600"/>
        </ns0:tabs>
        <ns0:spacing ns0:before="100" ns0:after="40" ns0:line="276" ns0:lineRule="auto"/>
        <ns0:ind ns0:left="0"/>
      </ns0:pPr>
      <ns0:r>
        <ns0:fldChar ns0:fldCharType="begin"/>
      </ns0:r>
      <ns0:r>
        <ns0:instrText xml:space="preserve"> HYPERLINK \l "_Toc_KetLuan" </ns0:instrText>
      </ns0:r>
      <ns0:r>
        <ns0:fldChar ns0:fldCharType="separate"/>
      </ns0:r>
      <ns0:r>
        <ns0:rPr>
          <ns0:rFonts ns0:ascii="Times New Roman" ns0:hAnsi="Times New Roman" ns0:cs="Times New Roman"/>
          <ns0:b/>
          <ns0:color ns0:val="1B365D"/>
          <ns0:sz ns0:val="22"/>
        </ns0:rPr>
        <ns0:t>KẾT LUẬN</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26</ns0:t>
      </ns0:r>
      <ns0:r>
        <ns0:rPr>
          <ns0:rFonts ns0:ascii="Times New Roman" ns0:hAnsi="Times New Roman" ns0:cs="Times New Roman"/>
          <ns0:b/>
          <ns0:color ns0:val="1B365D"/>
          <ns0:sz ns0:val="22"/>
        </ns0:rPr>
        <ns0:fldChar ns0:fldCharType="end"/>
      </ns0:r>
    </ns0:p>
    <ns0:p ns2:paraId="2808BBC3">
      <ns0:pPr>
        <ns0:tabs>
          <ns0:tab ns0:val="right" ns0:leader="dot" ns0:pos="8600"/>
        </ns0:tabs>
        <ns0:spacing ns0:before="40" ns0:after="40" ns0:line="276" ns0:lineRule="auto"/>
        <ns0:ind ns0:left="360"/>
      </ns0:pPr>
      <ns0:r>
        <ns0:fldChar ns0:fldCharType="begin"/>
      </ns0:r>
      <ns0:r>
        <ns0:instrText xml:space="preserve"> HYPERLINK \l "_Toc_HuongPhatTrien" </ns0:instrText>
      </ns0:r>
      <ns0:r>
        <ns0:fldChar ns0:fldCharType="separate"/>
      </ns0:r>
      <ns0:r>
        <ns0:rPr>
          <ns0:rFonts ns0:ascii="Times New Roman" ns0:hAnsi="Times New Roman" ns0:cs="Times New Roman"/>
          <ns0:color ns0:val="1E293B"/>
          <ns0:sz ns0:val="22"/>
        </ns0:rPr>
        <ns0:t>Hướng phát triển</ns0:t>
      </ns0:r>
      <ns0:r>
        <ns0:rPr>
          <ns0:rFonts ns0:ascii="Times New Roman" ns0:hAnsi="Times New Roman" ns0:cs="Times New Roman"/>
          <ns0:sz ns0:val="22"/>
        </ns0:rPr>
        <ns0:tab/>
      </ns0:r>
      <ns0:r>
        <ns0:rPr>
          <ns0:rFonts ns0:ascii="Times New Roman" ns0:hAnsi="Times New Roman" ns0:cs="Times New Roman"/>
          <ns0:color ns0:val="1E293B"/>
          <ns0:sz ns0:val="22"/>
        </ns0:rPr>
        <ns0:t>26</ns0:t>
      </ns0:r>
      <ns0:r>
        <ns0:rPr>
          <ns0:rFonts ns0:ascii="Times New Roman" ns0:hAnsi="Times New Roman" ns0:cs="Times New Roman"/>
          <ns0:color ns0:val="1E293B"/>
          <ns0:sz ns0:val="22"/>
        </ns0:rPr>
        <ns0:fldChar ns0:fldCharType="end"/>
      </ns0:r>
    </ns0:p>
    <ns0:p ns2:paraId="63CBA896">
      <ns0:pPr>
        <ns0:tabs>
          <ns0:tab ns0:val="right" ns0:leader="dot" ns0:pos="8600"/>
        </ns0:tabs>
        <ns0:spacing ns0:before="100" ns0:after="40" ns0:line="276" ns0:lineRule="auto"/>
        <ns0:ind ns0:left="0"/>
      </ns0:pPr>
      <ns0:r>
        <ns0:fldChar ns0:fldCharType="begin"/>
      </ns0:r>
      <ns0:r>
        <ns0:instrText xml:space="preserve"> HYPERLINK \l "_Toc_TaiLieu" </ns0:instrText>
      </ns0:r>
      <ns0:r>
        <ns0:fldChar ns0:fldCharType="separate"/>
      </ns0:r>
      <ns0:r>
        <ns0:rPr>
          <ns0:rFonts ns0:ascii="Times New Roman" ns0:hAnsi="Times New Roman" ns0:cs="Times New Roman"/>
          <ns0:b/>
          <ns0:color ns0:val="1B365D"/>
          <ns0:sz ns0:val="22"/>
        </ns0:rPr>
        <ns0:t>TÀI LIỆU THAM KHẢO</ns0:t>
      </ns0:r>
      <ns0:r>
        <ns0:rPr>
          <ns0:rFonts ns0:ascii="Times New Roman" ns0:hAnsi="Times New Roman" ns0:cs="Times New Roman"/>
          <ns0:b/>
          <ns0:sz ns0:val="22"/>
        </ns0:rPr>
        <ns0:tab/>
      </ns0:r>
      <ns0:r>
        <ns0:rPr>
          <ns0:rFonts ns0:ascii="Times New Roman" ns0:hAnsi="Times New Roman" ns0:cs="Times New Roman"/>
          <ns0:b/>
          <ns0:color ns0:val="1B365D"/>
          <ns0:sz ns0:val="22"/>
        </ns0:rPr>
        <ns0:t>27</ns0:t>
      </ns0:r>
      <ns0:r>
        <ns0:rPr>
          <ns0:rFonts ns0:ascii="Times New Roman" ns0:hAnsi="Times New Roman" ns0:cs="Times New Roman"/>
          <ns0:b/>
          <ns0:color ns0:val="1B365D"/>
          <ns0:sz ns0:val="22"/>
        </ns0:rPr>
        <ns0:fldChar ns0:fldCharType="end"/>
      </ns0:r>
    </ns0:p>
    <ns0:p ns2:paraId="40DF0930">
      <ns0:pPr>
        <ns0:spacing ns0:before="0" ns0:after="0"/>
      </ns0:pPr>
      <ns0:r>
        <ns0:br ns0:type="page"/>
      </ns0:r>
    </ns0:p>
    <ns0:p ns2:paraId="4433A2A1">
      <ns0:pPr>
        <ns0:rPr>
          <ns0:rFonts ns0:hint="default"/>
          <ns0:lang ns0:val="en-US"/>
        </ns0:rPr>
      </ns0:pPr>
    </ns0:p>
    <ns0:p ns2:paraId="71B5EFED">
      <ns0:pPr>
        <ns0:pStyle ns0:val="2"/>
        <ns0:keepNext/>
        <ns0:spacing ns0:before="280" ns0:after="120" ns0:line="300" ns0:lineRule="auto"/>
        <ns0:rPr>
          <ns0:color ns0:val="auto"/>
          <ns0:sz ns0:val="28"/>
          <ns0:szCs ns0:val="28"/>
        </ns0:rPr>
      </ns0:pPr>
      <ns0:bookmarkStart ns0:id="0" ns0:name="_Toc_LoiMoDau"/>
      <ns0:r>
        <ns0:rPr>
          <ns0:rFonts ns0:ascii="Times New Roman" ns0:hAnsi="Times New Roman"/>
          <ns0:b/>
          <ns0:color ns0:val="auto"/>
          <ns0:sz ns0:val="28"/>
          <ns0:szCs ns0:val="28"/>
        </ns0:rPr>
        <ns0:t>LỜI MỞ ĐẦU</ns0:t>
      </ns0:r>
      <ns0:bookmarkEnd ns0:id="0"/>
    </ns0:p>
    <ns0:p ns2:paraId="31204705">
      <ns0:pPr>
        <ns0:spacing ns0:before="0" ns0:after="100" ns0:line="312" ns0:lineRule="auto"/>
        <ns0:jc ns0:val="both"/>
        <ns0:rPr>
          <ns0:color ns0:val="auto"/>
        </ns0:rPr>
      </ns0:pPr>
      <ns0:r>
        <ns0:rPr>
          <ns0:rFonts ns0:ascii="Times New Roman" ns0:hAnsi="Times New Roman"/>
          <ns0:color ns0:val="auto"/>
          <ns0:sz ns0:val="24"/>
        </ns0:rPr>
        <ns0:t>Trong quá trình vận hành phần mềm trên máy chủ, bên cạnh việc phát triển các chức năng nghiệp vụ, người quản trị phải quan tâm đến khả năng triển khai, lưu trữ dữ liệu, điều phối truy cập, giám sát hiệu năng, kiểm tra nhật ký và bảo mật hệ thống. Docker Compose cho phép tổ chức các thành phần trên thành những dịch vụ độc lập nhưng có khả năng phối hợp với nhau thông qua mạng và volume của Docker.</ns0:t>
      </ns0:r>
    </ns0:p>
    <ns0:p ns2:paraId="0788178C">
      <ns0:pPr>
        <ns0:spacing ns0:before="0" ns0:after="100" ns0:line="312" ns0:lineRule="auto"/>
        <ns0:jc ns0:val="both"/>
        <ns0:rPr>
          <ns0:color ns0:val="auto"/>
        </ns0:rPr>
      </ns0:pPr>
      <ns0:r>
        <ns0:rPr>
          <ns0:rFonts ns0:ascii="Times New Roman" ns0:hAnsi="Times New Roman"/>
          <ns0:color ns0:val="auto"/>
          <ns0:sz ns0:val="24"/>
        </ns0:rPr>
        <ns0:t>Báo cáo trình bày quá trình xây dựng và triển khai hệ thống quản lý nhân sự với các chức năng quản lý phòng ban, nhân viên, ca làm việc, quản lý nghỉ phép và chấm công khuôn mặt AI thời gian thực. Ứng dụng sử dụng Frontend hiện đại, Backend Node.js Express, dịch vụ AI FastAPI với mô hình YOLOv8 và InsightFace (trích xuất vector đặc trưng 512 chiều), kết hợp PostgreSQL 16 tích hợp tiện ích mở rộng pgvector, pgAdmin 4, Nginx Reverse Proxy tiếp nhận HTTPS, Prometheus, Grafana, Loki và Promtail. Mục tiêu không chỉ là truy cập được website, mà còn phải kiểm chứng được luồng dữ liệu, khả năng giám sát, truy vấn log và các biện pháp bảo vệ phù hợp với phạm vi triển khai.</ns0:t>
      </ns0:r>
    </ns0:p>
    <ns0:p ns2:paraId="4D1DE727">
      <ns0:pPr>
        <ns0:spacing ns0:before="0" ns0:after="100" ns0:line="312" ns0:lineRule="auto"/>
        <ns0:jc ns0:val="both"/>
        <ns0:rPr>
          <ns0:color ns0:val="auto"/>
        </ns0:rPr>
      </ns0:pPr>
      <ns0:r>
        <ns0:rPr>
          <ns0:rFonts ns0:ascii="Times New Roman" ns0:hAnsi="Times New Roman"/>
          <ns0:color ns0:val="auto"/>
          <ns0:sz ns0:val="24"/>
        </ns0:rPr>
        <ns0:t>Nội dung được tổ chức theo các yêu cầu của đề tài: quản lý mã nguồn trên GitHub; phân tích và thiết kế hệ thống; triển khai ứng dụng và cơ sở dữ liệu; Nginx Reverse Proxy; Prometheus và Grafana; Loki và Promtail; hardening; kiểm thử, đánh giá và trình bày kết quả. Các số liệu và ảnh chụp trong báo cáo phải được đối chiếu với hệ thống đang chạy tại thời điểm hoàn thiện.</ns0:t>
      </ns0:r>
    </ns0:p>
    <ns0:p ns2:paraId="38137882">
      <ns0:pPr>
        <ns0:rPr>
          <ns0:color ns0:val="auto"/>
        </ns0:rPr>
      </ns0:pPr>
      <ns0:r>
        <ns0:rPr>
          <ns0:color ns0:val="auto"/>
        </ns0:rPr>
        <ns0:br ns0:type="page"/>
      </ns0:r>
    </ns0:p>
    <ns0:p ns2:paraId="23BDDF22">
      <ns0:pPr>
        <ns0:pStyle ns0:val="2"/>
        <ns0:keepNext/>
        <ns0:spacing ns0:before="280" ns0:after="120" ns0:line="300" ns0:lineRule="auto"/>
        <ns0:rPr>
          <ns0:color ns0:val="auto"/>
          <ns0:sz ns0:val="28"/>
          <ns0:szCs ns0:val="28"/>
        </ns0:rPr>
      </ns0:pPr>
      <ns0:bookmarkStart ns0:id="1" ns0:name="_Toc_Chuong1"/>
      <ns0:r>
        <ns0:rPr>
          <ns0:rFonts ns0:ascii="Times New Roman" ns0:hAnsi="Times New Roman"/>
          <ns0:b/>
          <ns0:color ns0:val="auto"/>
          <ns0:sz ns0:val="28"/>
          <ns0:szCs ns0:val="28"/>
        </ns0:rPr>
        <ns0:t>CHƯƠNG 1. TỔNG QUAN ĐỀ TÀI</ns0:t>
      </ns0:r>
      <ns0:bookmarkEnd ns0:id="1"/>
    </ns0:p>
    <ns0:p ns2:paraId="6F6E2C97">
      <ns0:pPr>
        <ns0:pStyle ns0:val="3"/>
        <ns0:keepNext/>
        <ns0:spacing ns0:before="200" ns0:after="80" ns0:line="288" ns0:lineRule="auto"/>
        <ns0:rPr>
          <ns0:color ns0:val="auto"/>
        </ns0:rPr>
      </ns0:pPr>
      <ns0:bookmarkStart ns0:id="2" ns0:name="_Toc_Sec11"/>
      <ns0:r>
        <ns0:rPr>
          <ns0:rFonts ns0:ascii="Times New Roman" ns0:hAnsi="Times New Roman"/>
          <ns0:b/>
          <ns0:color ns0:val="auto"/>
          <ns0:sz ns0:val="25"/>
        </ns0:rPr>
        <ns0:t>1.1. Giới thiệu hệ thống quản lý nhân sự HRM</ns0:t>
      </ns0:r>
      <ns0:bookmarkEnd ns0:id="2"/>
    </ns0:p>
    <ns0:p ns2:paraId="02466D8C">
      <ns0:pPr>
        <ns0:spacing ns0:before="0" ns0:after="100" ns0:line="312" ns0:lineRule="auto"/>
        <ns0:jc ns0:val="both"/>
        <ns0:rPr>
          <ns0:color ns0:val="auto"/>
        </ns0:rPr>
      </ns0:pPr>
      <ns0:r>
        <ns0:rPr>
          <ns0:rFonts ns0:ascii="Times New Roman" ns0:hAnsi="Times New Roman"/>
          <ns0:color ns0:val="auto"/>
          <ns0:sz ns0:val="24"/>
        </ns0:rPr>
        <ns0:t>Hệ thống quản lý nhân sự phục vụ công tác tổ chức, theo dõi và tra cứu thông tin cán bộ công nhân viên trong một đơn vị, doanh nghiệp. Dữ liệu nghiệp vụ gồm thông tin phòng ban, hồ sơ nhân viên, phân ca làm việc, chấm công và quản lý đơn xin nghỉ phép. Các nhóm dữ liệu có quan hệ chặt chẽ: một phòng ban có thể chứa nhiều nhân viên; một nhân viên gắn với nhiều bản ghi chấm công và đơn phép. Việc quản lý dữ liệu có cấu trúc giúp tránh trùng lặp và thuận tiện khi theo dõi nhân sự.</ns0:t>
      </ns0:r>
    </ns0:p>
    <ns0:p ns2:paraId="244D715B">
      <ns0:pPr>
        <ns0:spacing ns0:before="0" ns0:after="100" ns0:line="312" ns0:lineRule="auto"/>
        <ns0:jc ns0:val="both"/>
        <ns0:rPr>
          <ns0:color ns0:val="auto"/>
        </ns0:rPr>
      </ns0:pPr>
      <ns0:r>
        <ns0:rPr>
          <ns0:rFonts ns0:ascii="Times New Roman" ns0:hAnsi="Times New Roman"/>
          <ns0:sz ns0:val="24"/>
        </ns0:rPr>
        <ns0:t>Trong bài thực hành này, ứng dụng được xây dựng theo kiến trúc hiện đại. Frontend cung cấp giao diện quản lý (Dashboard, Nhân viên, Phòng ban, Ca làm việc, Bảng chấm công) và chế độ máy chấm công Kiosk. Backend Node.js Express xử lý logic nghiệp vụ và xác thực JWT. Dịch vụ AI nhận diện khuôn mặt YOLOv8 và ArcFace hỗ trợ điểm danh tự động. Cơ sở dữ liệu PostgreSQL 16 tích hợp pgvector lưu trữ thông tin nghiệp vụ và vector khuôn mặt; pgAdmin 4 hỗ trợ truy vấn, kiểm tra và quản trị CSDL qua trình duyệt.</ns0:t>
      </ns0:r>
    </ns0:p>
    <ns0:p ns2:paraId="0C6C47DD">
      <ns0:pPr>
        <ns0:pStyle ns0:val="3"/>
        <ns0:keepNext/>
        <ns0:spacing ns0:before="200" ns0:after="80" ns0:line="288" ns0:lineRule="auto"/>
        <ns0:rPr>
          <ns0:color ns0:val="auto"/>
        </ns0:rPr>
      </ns0:pPr>
      <ns0:bookmarkStart ns0:id="3" ns0:name="_Toc_Sec12"/>
      <ns0:r>
        <ns0:rPr>
          <ns0:rFonts ns0:ascii="Times New Roman" ns0:hAnsi="Times New Roman"/>
          <ns0:b/>
          <ns0:color ns0:val="auto"/>
          <ns0:sz ns0:val="25"/>
        </ns0:rPr>
        <ns0:t>1.2. Mục tiêu và yêu cầu cần đạt</ns0:t>
      </ns0:r>
      <ns0:bookmarkEnd ns0:id="3"/>
    </ns0:p>
    <ns0:p ns2:paraId="712D22E2">
      <ns0:pPr>
        <ns0:pStyle ns0:val="23"/>
        <ns0:spacing ns0:before="20" ns0:after="60" ns0:line="300" ns0:lineRule="auto"/>
        <ns0:jc ns0:val="both"/>
        <ns0:rPr>
          <ns0:color ns0:val="auto"/>
        </ns0:rPr>
      </ns0:pPr>
      <ns0:r>
        <ns0:rPr>
          <ns0:rFonts ns0:ascii="Times New Roman" ns0:hAnsi="Times New Roman"/>
          <ns0:sz ns0:val="23"/>
        </ns0:rPr>
        <ns0:t>Triển khai website CRUD phòng ban, nhân viên, ca làm việc, chấm công khuôn mặt AI và bảng chấm công tổng hợp theo tháng hoạt động ổn định, có kết nối PostgreSQL 16 và pgvector.</ns0:t>
      </ns0:r>
    </ns0:p>
    <ns0:p ns2:paraId="38875751">
      <ns0:pPr>
        <ns0:pStyle ns0:val="23"/>
        <ns0:spacing ns0:before="20" ns0:after="60" ns0:line="300" ns0:lineRule="auto"/>
        <ns0:jc ns0:val="both"/>
        <ns0:rPr>
          <ns0:color ns0:val="auto"/>
        </ns0:rPr>
      </ns0:pPr>
      <ns0:r>
        <ns0:rPr>
          <ns0:rFonts ns0:ascii="Times New Roman" ns0:hAnsi="Times New Roman"/>
          <ns0:color ns0:val="auto"/>
          <ns0:sz ns0:val="23"/>
        </ns0:rPr>
        <ns0:t>Sử dụng Docker Compose điều phối toàn bộ ứng dụng và các dịch vụ phụ trợ.</ns0:t>
      </ns0:r>
    </ns0:p>
    <ns0:p ns2:paraId="5D8511D1">
      <ns0:pPr>
        <ns0:pStyle ns0:val="23"/>
        <ns0:spacing ns0:before="20" ns0:after="60" ns0:line="300" ns0:lineRule="auto"/>
        <ns0:jc ns0:val="both"/>
        <ns0:rPr>
          <ns0:color ns0:val="auto"/>
        </ns0:rPr>
      </ns0:pPr>
      <ns0:r>
        <ns0:rPr>
          <ns0:rFonts ns0:ascii="Times New Roman" ns0:hAnsi="Times New Roman"/>
          <ns0:color ns0:val="auto"/>
          <ns0:sz ns0:val="23"/>
        </ns0:rPr>
        <ns0:t>Cấu hình Nginx làm điểm truy cập HTTP duy nhất đến ứng dụng và bổ sung security headers.</ns0:t>
      </ns0:r>
    </ns0:p>
    <ns0:p ns2:paraId="2D5F7818">
      <ns0:pPr>
        <ns0:pStyle ns0:val="23"/>
        <ns0:spacing ns0:before="20" ns0:after="60" ns0:line="300" ns0:lineRule="auto"/>
        <ns0:jc ns0:val="both"/>
        <ns0:rPr>
          <ns0:color ns0:val="auto"/>
        </ns0:rPr>
      </ns0:pPr>
      <ns0:r>
        <ns0:rPr>
          <ns0:rFonts ns0:ascii="Times New Roman" ns0:hAnsi="Times New Roman"/>
          <ns0:color ns0:val="auto"/>
          <ns0:sz ns0:val="23"/>
        </ns0:rPr>
        <ns0:t>Thu thập chỉ số từ ứng dụng, máy chủ, container, Nginx và PostgreSQL bằng Prometheus; hiển thị bằng Grafana.</ns0:t>
      </ns0:r>
    </ns0:p>
    <ns0:p ns2:paraId="176E4E35">
      <ns0:pPr>
        <ns0:pStyle ns0:val="23"/>
        <ns0:spacing ns0:before="20" ns0:after="60" ns0:line="300" ns0:lineRule="auto"/>
        <ns0:jc ns0:val="both"/>
        <ns0:rPr>
          <ns0:color ns0:val="auto"/>
        </ns0:rPr>
      </ns0:pPr>
      <ns0:r>
        <ns0:rPr>
          <ns0:rFonts ns0:ascii="Times New Roman" ns0:hAnsi="Times New Roman"/>
          <ns0:color ns0:val="auto"/>
          <ns0:sz ns0:val="23"/>
        </ns0:rPr>
        <ns0:t>Tập trung log Nginx và Backend với Promtail và Loki; thực hiện ít nhất ba câu truy vấn LogQL.</ns0:t>
      </ns0:r>
    </ns0:p>
    <ns0:p ns2:paraId="6BAB77A3">
      <ns0:pPr>
        <ns0:pStyle ns0:val="23"/>
        <ns0:spacing ns0:before="20" ns0:after="60" ns0:line="300" ns0:lineRule="auto"/>
        <ns0:jc ns0:val="both"/>
        <ns0:rPr>
          <ns0:color ns0:val="auto"/>
        </ns0:rPr>
      </ns0:pPr>
      <ns0:r>
        <ns0:rPr>
          <ns0:rFonts ns0:ascii="Times New Roman" ns0:hAnsi="Times New Roman"/>
          <ns0:color ns0:val="auto"/>
          <ns0:sz ns0:val="23"/>
        </ns0:rPr>
        <ns0:t>Áp dụng nhiều lớp bảo vệ: tài khoản DB riêng, mật khẩu mạnh, mạng Docker tách biệt, hạn chế công khai cổng và bảo vệ ở reverse proxy.</ns0:t>
      </ns0:r>
    </ns0:p>
    <ns0:p ns2:paraId="7AA8705C">
      <ns0:pPr>
        <ns0:pStyle ns0:val="23"/>
        <ns0:spacing ns0:before="20" ns0:after="60" ns0:line="300" ns0:lineRule="auto"/>
        <ns0:jc ns0:val="both"/>
        <ns0:rPr>
          <ns0:color ns0:val="auto"/>
        </ns0:rPr>
      </ns0:pPr>
      <ns0:r>
        <ns0:rPr>
          <ns0:rFonts ns0:ascii="Times New Roman" ns0:hAnsi="Times New Roman"/>
          <ns0:color ns0:val="auto"/>
          <ns0:sz ns0:val="23"/>
        </ns0:rPr>
        <ns0:t>Quản lý mã nguồn/cấu hình bằng GitHub, README và ba commit đại diện cho tiến trình triển khai.</ns0:t>
      </ns0:r>
    </ns0:p>
    <ns0:p ns2:paraId="4723A01B">
      <ns0:pPr>
        <ns0:pStyle ns0:val="3"/>
        <ns0:keepNext/>
        <ns0:spacing ns0:before="200" ns0:after="80" ns0:line="288" ns0:lineRule="auto"/>
        <ns0:rPr>
          <ns0:color ns0:val="auto"/>
        </ns0:rPr>
      </ns0:pPr>
      <ns0:bookmarkStart ns0:id="4" ns0:name="_Toc_Sec13"/>
      <ns0:r>
        <ns0:rPr>
          <ns0:rFonts ns0:ascii="Times New Roman" ns0:hAnsi="Times New Roman"/>
          <ns0:b/>
          <ns0:color ns0:val="auto"/>
          <ns0:sz ns0:val="25"/>
        </ns0:rPr>
        <ns0:t>1.3. Phạm vi và giới hạn</ns0:t>
      </ns0:r>
      <ns0:bookmarkEnd ns0:id="4"/>
    </ns0:p>
    <ns0:p ns2:paraId="1A09BB0D">
      <ns0:pPr>
        <ns0:spacing ns0:before="0" ns0:after="100" ns0:line="312" ns0:lineRule="auto"/>
        <ns0:jc ns0:val="both"/>
        <ns0:rPr>
          <ns0:color ns0:val="auto"/>
        </ns0:rPr>
      </ns0:pPr>
      <ns0:r>
        <ns0:rPr>
          <ns0:rFonts ns0:ascii="Times New Roman" ns0:hAnsi="Times New Roman"/>
          <ns0:color ns0:val="auto"/>
          <ns0:sz ns0:val="24"/>
        </ns0:rPr>
        <ns0:t>Môi trường triển khai là máy ảo Ubuntu Server với Docker Engine và Docker Compose V2. Mạng truy cập trong phòng thực hành dùng địa chỉ IP nội bộ tại thời điểm ghi nhận. Cấu hình hướng tới minh chứng học phần, chưa phải triển khai Internet công khai hoặc môi trường sản xuất.</ns0:t>
      </ns0:r>
    </ns0:p>
    <ns0:p ns2:paraId="65664B73">
      <ns0:pPr>
        <ns0:pStyle ns0:val="2"/>
        <ns0:keepNext/>
        <ns0:spacing ns0:before="280" ns0:after="120" ns0:line="300" ns0:lineRule="auto"/>
        <ns0:rPr>
          <ns0:color ns0:val="auto"/>
          <ns0:sz ns0:val="28"/>
          <ns0:szCs ns0:val="28"/>
        </ns0:rPr>
      </ns0:pPr>
      <ns0:bookmarkStart ns0:id="5" ns0:name="_Toc_Chuong2"/>
      <ns0:r>
        <ns0:rPr>
          <ns0:rFonts ns0:ascii="Times New Roman" ns0:hAnsi="Times New Roman"/>
          <ns0:b/>
          <ns0:color ns0:val="auto"/>
          <ns0:sz ns0:val="28"/>
          <ns0:szCs ns0:val="28"/>
        </ns0:rPr>
        <ns0:t>CHƯƠNG 2. PHÂN TÍCH VÀ THIẾT KẾ HỆ THỐNG</ns0:t>
      </ns0:r>
      <ns0:bookmarkEnd ns0:id="5"/>
    </ns0:p>
    <ns0:p ns2:paraId="1D09430D">
      <ns0:pPr>
        <ns0:pStyle ns0:val="3"/>
        <ns0:keepNext/>
        <ns0:spacing ns0:before="200" ns0:after="80" ns0:line="288" ns0:lineRule="auto"/>
        <ns0:rPr>
          <ns0:color ns0:val="auto"/>
        </ns0:rPr>
      </ns0:pPr>
      <ns0:bookmarkStart ns0:id="6" ns0:name="_Toc_Sec21"/>
      <ns0:r>
        <ns0:rPr>
          <ns0:rFonts ns0:ascii="Times New Roman" ns0:hAnsi="Times New Roman"/>
          <ns0:b/>
          <ns0:color ns0:val="auto"/>
          <ns0:sz ns0:val="25"/>
        </ns0:rPr>
        <ns0:t>2.1. Kiến trúc triển khai</ns0:t>
      </ns0:r>
      <ns0:bookmarkEnd ns0:id="6"/>
    </ns0:p>
    <ns0:p ns2:paraId="103B323D">
      <ns0:pPr>
        <ns0:spacing ns0:before="0" ns0:after="100" ns0:line="312" ns0:lineRule="auto"/>
        <ns0:jc ns0:val="both"/>
        <ns0:rPr>
          <ns0:color ns0:val="auto"/>
        </ns0:rPr>
      </ns0:pPr>
      <ns0:r>
        <ns0:rPr>
          <ns0:rFonts ns0:ascii="Times New Roman" ns0:hAnsi="Times New Roman"/>
          <ns0:color ns0:val="auto"/>
          <ns0:sz ns0:val="24"/>
        </ns0:rPr>
        <ns0:t>Toàn bộ dịch vụ được mô tả trong tệp docker-compose.yml. Nginx lắng nghe cổng 80 và 443 bên trong container và được ánh xạ sang cổng host của Ubuntu. Ứng dụng web hoạt động trên cổng nội bộ, giao tiếp PostgreSQL ở cổng 5432 thông qua mạng database_net. Trình duyệt dùng pgAdmin qua cổng 5051 của Ubuntu ở môi trường thực hành này.</ns0:t>
      </ns0:r>
    </ns0:p>
    <ns0:p ns2:paraId="27E5A6A9">
      <ns0:pPr>
        <ns0:spacing ns0:before="160" ns0:after="80"/>
        <ns0:jc ns0:val="center"/>
        <ns0:rPr>
          <ns0:color ns0:val="auto"/>
        </ns0:rPr>
      </ns0:pPr>
      <ns0:r>
        <ns0:drawing>
          <ns3:inline distT="0" distB="0" distL="114300" distR="114300">
            <ns3:extent cx="5669280" cy="3164205"/>
            <ns3:effectExtent l="0" t="0" r="7620" b="17145"/>
            <ns3:docPr id="21" name="Picture 21"/>
            <ns3:cNvGraphicFramePr>
              <ns4:graphicFrameLocks noChangeAspect="1"/>
            </ns3:cNvGraphicFramePr>
            <ns4:graphic>
              <ns4:graphicData uri="http://schemas.openxmlformats.org/drawingml/2006/picture">
                <ns5:pic>
                  <ns5:nvPicPr>
                    <ns5:cNvPr id="21" name="Picture 21"/>
                    <ns5:cNvPicPr>
                      <ns4:picLocks noChangeAspect="1"/>
                    </ns5:cNvPicPr>
                  </ns5:nvPicPr>
                  <ns5:blipFill>
                    <ns4:blip ns6:embed="rId8"/>
                    <ns4:stretch>
                      <ns4:fillRect/>
                    </ns4:stretch>
                  </ns5:blipFill>
                  <ns5:spPr>
                    <ns4:xfrm>
                      <ns4:off x="0" y="0"/>
                      <ns4:ext cx="5669280" cy="3164249"/>
                    </ns4:xfrm>
                    <ns4:prstGeom prst="rect">
                      <ns4:avLst/>
                    </ns4:prstGeom>
                  </ns5:spPr>
                </ns5:pic>
              </ns4:graphicData>
            </ns4:graphic>
          </ns3:inline>
        </ns0:drawing>
      </ns0:r>
    </ns0:p>
    <ns0:p ns2:paraId="620F7F2A">
      <ns0:pPr>
        <ns0:spacing ns0:before="40" ns0:after="160"/>
        <ns0:jc ns0:val="center"/>
        <ns0:rPr>
          <ns0:color ns0:val="auto"/>
        </ns0:rPr>
      </ns0:pPr>
      <ns0:r>
        <ns0:rPr>
          <ns0:rFonts ns0:ascii="Times New Roman" ns0:hAnsi="Times New Roman"/>
          <ns0:b/>
          <ns0:i/>
          <ns0:color ns0:val="auto"/>
          <ns0:sz ns0:val="21"/>
        </ns0:rPr>
        <ns0:t>Hình 2.1. Sơ đồ kiến trúc tổng thể</ns0:t>
      </ns0:r>
    </ns0:p>
    <ns0:p ns2:paraId="7F4F5A74">
      <ns0:pPr>
        <ns0:pStyle ns0:val="3"/>
        <ns0:keepNext/>
        <ns0:spacing ns0:before="200" ns0:after="80" ns0:line="288" ns0:lineRule="auto"/>
        <ns0:rPr>
          <ns0:color ns0:val="auto"/>
        </ns0:rPr>
      </ns0:pPr>
      <ns0:bookmarkStart ns0:id="7" ns0:name="_Toc_Sec22"/>
      <ns0:r>
        <ns0:rPr>
          <ns0:rFonts ns0:ascii="Times New Roman" ns0:hAnsi="Times New Roman"/>
          <ns0:b/>
          <ns0:color ns0:val="auto"/>
          <ns0:sz ns0:val="25"/>
        </ns0:rPr>
        <ns0:t>2.2. Các thành phần triển khai</ns0:t>
      </ns0:r>
      <ns0:bookmarkEnd ns0:id="7"/>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3134"/>
        <ns0:gridCol ns0:w="3134"/>
        <ns0:gridCol ns0:w="3134"/>
      </ns0:tblGrid>
      <ns0:tr ns2:paraId="4F82DB20">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E8EFF7"/>
            <ns0:tcMar>
              <ns0:top ns0:w="60" ns0:type="dxa"/>
              <ns0:left ns0:w="80" ns0:type="dxa"/>
              <ns0:bottom ns0:w="60" ns0:type="dxa"/>
              <ns0:right ns0:w="80" ns0:type="dxa"/>
            </ns0:tcMar>
          </ns0:tcPr>
          <ns0:p ns2:paraId="393196F1">
            <ns0:pPr>
              <ns0:spacing ns0:after="40" ns0:line="276" ns0:lineRule="auto"/>
              <ns0:rPr>
                <ns0:color ns0:val="auto"/>
              </ns0:rPr>
            </ns0:pPr>
            <ns0:r>
              <ns0:rPr>
                <ns0:rFonts ns0:ascii="Times New Roman" ns0:hAnsi="Times New Roman"/>
                <ns0:b/>
                <ns0:color ns0:val="auto"/>
                <ns0:sz ns0:val="20"/>
              </ns0:rPr>
              <ns0:t>Thành phần</ns0:t>
            </ns0:r>
          </ns0:p>
        </ns0:tc>
        <ns0:tc>
          <ns0:tcPr>
            <ns0:tcW ns0:w="3134" ns0:type="dxa"/>
            <ns0:shd ns0:val="clear" ns0:color="auto" ns0:fill="E8EFF7"/>
            <ns0:tcMar>
              <ns0:top ns0:w="60" ns0:type="dxa"/>
              <ns0:left ns0:w="80" ns0:type="dxa"/>
              <ns0:bottom ns0:w="60" ns0:type="dxa"/>
              <ns0:right ns0:w="80" ns0:type="dxa"/>
            </ns0:tcMar>
          </ns0:tcPr>
          <ns0:p ns2:paraId="63ECF1F7">
            <ns0:pPr>
              <ns0:spacing ns0:after="40" ns0:line="276" ns0:lineRule="auto"/>
              <ns0:rPr>
                <ns0:color ns0:val="auto"/>
              </ns0:rPr>
            </ns0:pPr>
            <ns0:r>
              <ns0:rPr>
                <ns0:rFonts ns0:ascii="Times New Roman" ns0:hAnsi="Times New Roman"/>
                <ns0:b/>
                <ns0:color ns0:val="auto"/>
                <ns0:sz ns0:val="20"/>
              </ns0:rPr>
              <ns0:t>Vai trò</ns0:t>
            </ns0:r>
          </ns0:p>
        </ns0:tc>
        <ns0:tc>
          <ns0:tcPr>
            <ns0:tcW ns0:w="3134" ns0:type="dxa"/>
            <ns0:shd ns0:val="clear" ns0:color="auto" ns0:fill="E8EFF7"/>
            <ns0:tcMar>
              <ns0:top ns0:w="60" ns0:type="dxa"/>
              <ns0:left ns0:w="80" ns0:type="dxa"/>
              <ns0:bottom ns0:w="60" ns0:type="dxa"/>
              <ns0:right ns0:w="80" ns0:type="dxa"/>
            </ns0:tcMar>
          </ns0:tcPr>
          <ns0:p ns2:paraId="760B24F8">
            <ns0:pPr>
              <ns0:spacing ns0:after="40" ns0:line="276" ns0:lineRule="auto"/>
              <ns0:rPr>
                <ns0:color ns0:val="auto"/>
              </ns0:rPr>
            </ns0:pPr>
            <ns0:r>
              <ns0:rPr>
                <ns0:rFonts ns0:ascii="Times New Roman" ns0:hAnsi="Times New Roman"/>
                <ns0:b/>
                <ns0:color ns0:val="auto"/>
                <ns0:sz ns0:val="20"/>
              </ns0:rPr>
              <ns0:t>Công nghệ</ns0:t>
            </ns0:r>
          </ns0:p>
        </ns0:tc>
      </ns0:tr>
      <ns0:tr ns2:paraId="64C9AAC7">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7B62EBE0">
            <ns0:pPr>
              <ns0:spacing ns0:after="40" ns0:line="276" ns0:lineRule="auto"/>
              <ns0:rPr>
                <ns0:color ns0:val="auto"/>
              </ns0:rPr>
            </ns0:pPr>
            <ns0:r>
              <ns0:rPr>
                <ns0:rFonts ns0:ascii="Times New Roman" ns0:hAnsi="Times New Roman"/>
                <ns0:b/>
                <ns0:color ns0:val="auto"/>
                <ns0:sz ns0:val="20"/>
              </ns0:rPr>
              <ns0:t>Ứng dụng web</ns0:t>
            </ns0:r>
          </ns0:p>
        </ns0:tc>
        <ns0:tc>
          <ns0:tcPr>
            <ns0:tcW ns0:w="3134" ns0:type="dxa"/>
            <ns0:shd ns0:val="clear" ns0:color="auto" ns0:fill="F8FAFC"/>
            <ns0:tcMar>
              <ns0:top ns0:w="60" ns0:type="dxa"/>
              <ns0:left ns0:w="80" ns0:type="dxa"/>
              <ns0:bottom ns0:w="60" ns0:type="dxa"/>
              <ns0:right ns0:w="80" ns0:type="dxa"/>
            </ns0:tcMar>
          </ns0:tcPr>
          <ns0:p ns2:paraId="0117CA9F">
            <ns0:pPr>
              <ns0:spacing ns0:after="40" ns0:line="276" ns0:lineRule="auto"/>
              <ns0:rPr>
                <ns0:color ns0:val="auto"/>
              </ns0:rPr>
            </ns0:pPr>
            <ns0:r>
              <ns0:rPr>
                <ns0:rFonts ns0:ascii="Times New Roman" ns0:hAnsi="Times New Roman"/>
                <ns0:color ns0:val="auto"/>
                <ns0:sz ns0:val="20"/>
              </ns0:rPr>
              <ns0:t>Giao diện và logic CRUD nhân sự, máy chấm công</ns0:t>
            </ns0:r>
          </ns0:p>
        </ns0:tc>
        <ns0:tc>
          <ns0:tcPr>
            <ns0:tcW ns0:w="3134" ns0:type="dxa"/>
            <ns0:shd ns0:val="clear" ns0:color="auto" ns0:fill="F8FAFC"/>
            <ns0:tcMar>
              <ns0:top ns0:w="60" ns0:type="dxa"/>
              <ns0:left ns0:w="80" ns0:type="dxa"/>
              <ns0:bottom ns0:w="60" ns0:type="dxa"/>
              <ns0:right ns0:w="80" ns0:type="dxa"/>
            </ns0:tcMar>
          </ns0:tcPr>
          <ns0:p ns2:paraId="39F99B14">
            <ns0:pPr>
              <ns0:spacing ns0:after="40" ns0:line="276" ns0:lineRule="auto"/>
              <ns0:rPr>
                <ns0:color ns0:val="auto"/>
              </ns0:rPr>
            </ns0:pPr>
            <ns0:r>
              <ns0:rPr>
                <ns0:rFonts ns0:ascii="Times New Roman" ns0:hAnsi="Times New Roman"/>
                <ns0:color ns0:val="auto"/>
                <ns0:sz ns0:val="20"/>
              </ns0:rPr>
              <ns0:t>HTML5, Vanilla CSS, JS</ns0:t>
            </ns0:r>
          </ns0:p>
        </ns0:tc>
      </ns0:tr>
      <ns0:tr ns2:paraId="540966DB">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5D7DCF99">
            <ns0:pPr>
              <ns0:spacing ns0:after="40" ns0:line="276" ns0:lineRule="auto"/>
              <ns0:rPr>
                <ns0:color ns0:val="auto"/>
              </ns0:rPr>
            </ns0:pPr>
            <ns0:r>
              <ns0:rPr>
                <ns0:rFonts ns0:ascii="Times New Roman" ns0:hAnsi="Times New Roman"/>
                <ns0:b/>
                <ns0:color ns0:val="auto"/>
                <ns0:sz ns0:val="20"/>
              </ns0:rPr>
              <ns0:t>Backend API</ns0:t>
            </ns0:r>
          </ns0:p>
        </ns0:tc>
        <ns0:tc>
          <ns0:tcPr>
            <ns0:tcW ns0:w="3134" ns0:type="dxa"/>
            <ns0:tcMar>
              <ns0:top ns0:w="60" ns0:type="dxa"/>
              <ns0:left ns0:w="80" ns0:type="dxa"/>
              <ns0:bottom ns0:w="60" ns0:type="dxa"/>
              <ns0:right ns0:w="80" ns0:type="dxa"/>
            </ns0:tcMar>
          </ns0:tcPr>
          <ns0:p ns2:paraId="65CE7883">
            <ns0:pPr>
              <ns0:spacing ns0:after="40" ns0:line="276" ns0:lineRule="auto"/>
              <ns0:rPr>
                <ns0:color ns0:val="auto"/>
              </ns0:rPr>
            </ns0:pPr>
            <ns0:r>
              <ns0:rPr>
                <ns0:rFonts ns0:ascii="Times New Roman" ns0:hAnsi="Times New Roman"/>
                <ns0:color ns0:val="auto"/>
                <ns0:sz ns0:val="20"/>
              </ns0:rPr>
              <ns0:t>Xử lý nghiệp vụ, xác thực JWT, RBAC, Prometheus metrics</ns0:t>
            </ns0:r>
          </ns0:p>
        </ns0:tc>
        <ns0:tc>
          <ns0:tcPr>
            <ns0:tcW ns0:w="3134" ns0:type="dxa"/>
            <ns0:tcMar>
              <ns0:top ns0:w="60" ns0:type="dxa"/>
              <ns0:left ns0:w="80" ns0:type="dxa"/>
              <ns0:bottom ns0:w="60" ns0:type="dxa"/>
              <ns0:right ns0:w="80" ns0:type="dxa"/>
            </ns0:tcMar>
          </ns0:tcPr>
          <ns0:p ns2:paraId="0F962515">
            <ns0:pPr>
              <ns0:spacing ns0:after="40" ns0:line="276" ns0:lineRule="auto"/>
              <ns0:rPr>
                <ns0:color ns0:val="auto"/>
              </ns0:rPr>
            </ns0:pPr>
            <ns0:r>
              <ns0:rPr>
                <ns0:rFonts ns0:ascii="Times New Roman" ns0:hAnsi="Times New Roman"/>
                <ns0:color ns0:val="auto"/>
                <ns0:sz ns0:val="20"/>
              </ns0:rPr>
              <ns0:t>Node.js 20, Express</ns0:t>
            </ns0:r>
          </ns0:p>
        </ns0:tc>
      </ns0:tr>
      <ns0:tr ns2:paraId="6FBB1849">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355FF2A6">
            <ns0:pPr>
              <ns0:spacing ns0:after="40" ns0:line="276" ns0:lineRule="auto"/>
              <ns0:rPr>
                <ns0:color ns0:val="auto"/>
              </ns0:rPr>
            </ns0:pPr>
            <ns0:r>
              <ns0:rPr>
                <ns0:rFonts ns0:ascii="Times New Roman" ns0:hAnsi="Times New Roman"/>
                <ns0:b/>
                <ns0:color ns0:val="auto"/>
                <ns0:sz ns0:val="20"/>
              </ns0:rPr>
              <ns0:t>Dịch vụ AI</ns0:t>
            </ns0:r>
          </ns0:p>
        </ns0:tc>
        <ns0:tc>
          <ns0:tcPr>
            <ns0:tcW ns0:w="3134" ns0:type="dxa"/>
            <ns0:shd ns0:val="clear" ns0:color="auto" ns0:fill="F8FAFC"/>
            <ns0:tcMar>
              <ns0:top ns0:w="60" ns0:type="dxa"/>
              <ns0:left ns0:w="80" ns0:type="dxa"/>
              <ns0:bottom ns0:w="60" ns0:type="dxa"/>
              <ns0:right ns0:w="80" ns0:type="dxa"/>
            </ns0:tcMar>
          </ns0:tcPr>
          <ns0:p ns2:paraId="24CFE105">
            <ns0:pPr>
              <ns0:spacing ns0:after="40" ns0:line="276" ns0:lineRule="auto"/>
              <ns0:rPr>
                <ns0:color ns0:val="auto"/>
              </ns0:rPr>
            </ns0:pPr>
            <ns0:r>
              <ns0:rPr>
                <ns0:rFonts ns0:ascii="Times New Roman" ns0:hAnsi="Times New Roman"/>
                <ns0:color ns0:val="auto"/>
                <ns0:sz ns0:val="20"/>
              </ns0:rPr>
              <ns0:t>Phát hiện khuôn mặt YOLOv8 và trích xuất vector 512D</ns0:t>
            </ns0:r>
          </ns0:p>
        </ns0:tc>
        <ns0:tc>
          <ns0:tcPr>
            <ns0:tcW ns0:w="3134" ns0:type="dxa"/>
            <ns0:shd ns0:val="clear" ns0:color="auto" ns0:fill="F8FAFC"/>
            <ns0:tcMar>
              <ns0:top ns0:w="60" ns0:type="dxa"/>
              <ns0:left ns0:w="80" ns0:type="dxa"/>
              <ns0:bottom ns0:w="60" ns0:type="dxa"/>
              <ns0:right ns0:w="80" ns0:type="dxa"/>
            </ns0:tcMar>
          </ns0:tcPr>
          <ns0:p ns2:paraId="0CE42A64">
            <ns0:pPr>
              <ns0:spacing ns0:after="40" ns0:line="276" ns0:lineRule="auto"/>
              <ns0:rPr>
                <ns0:color ns0:val="auto"/>
              </ns0:rPr>
            </ns0:pPr>
            <ns0:r>
              <ns0:rPr>
                <ns0:rFonts ns0:ascii="Times New Roman" ns0:hAnsi="Times New Roman"/>
                <ns0:color ns0:val="auto"/>
                <ns0:sz ns0:val="20"/>
              </ns0:rPr>
              <ns0:t>Python 3.10, FastAPI, ArcFace</ns0:t>
            </ns0:r>
          </ns0:p>
        </ns0:tc>
      </ns0:tr>
      <ns0:tr ns2:paraId="3039AC69">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76B8A370">
            <ns0:pPr>
              <ns0:spacing ns0:after="40" ns0:line="276" ns0:lineRule="auto"/>
              <ns0:rPr>
                <ns0:color ns0:val="auto"/>
              </ns0:rPr>
            </ns0:pPr>
            <ns0:r>
              <ns0:rPr>
                <ns0:rFonts ns0:ascii="Times New Roman" ns0:hAnsi="Times New Roman"/>
                <ns0:b/>
                <ns0:color ns0:val="auto"/>
                <ns0:sz ns0:val="20"/>
              </ns0:rPr>
              <ns0:t>Database</ns0:t>
            </ns0:r>
          </ns0:p>
        </ns0:tc>
        <ns0:tc>
          <ns0:tcPr>
            <ns0:tcW ns0:w="3134" ns0:type="dxa"/>
            <ns0:tcMar>
              <ns0:top ns0:w="60" ns0:type="dxa"/>
              <ns0:left ns0:w="80" ns0:type="dxa"/>
              <ns0:bottom ns0:w="60" ns0:type="dxa"/>
              <ns0:right ns0:w="80" ns0:type="dxa"/>
            </ns0:tcMar>
          </ns0:tcPr>
          <ns0:p ns2:paraId="1E68214D">
            <ns0:pPr>
              <ns0:spacing ns0:after="40" ns0:line="276" ns0:lineRule="auto"/>
              <ns0:rPr>
                <ns0:color ns0:val="auto"/>
              </ns0:rPr>
            </ns0:pPr>
            <ns0:r>
              <ns0:rPr>
                <ns0:rFonts ns0:ascii="Times New Roman" ns0:hAnsi="Times New Roman"/>
                <ns0:color ns0:val="auto"/>
                <ns0:sz ns0:val="20"/>
              </ns0:rPr>
              <ns0:t>Lưu dữ liệu nghiệp vụ và vector đặc trưng</ns0:t>
            </ns0:r>
          </ns0:p>
        </ns0:tc>
        <ns0:tc>
          <ns0:tcPr>
            <ns0:tcW ns0:w="3134" ns0:type="dxa"/>
            <ns0:tcMar>
              <ns0:top ns0:w="60" ns0:type="dxa"/>
              <ns0:left ns0:w="80" ns0:type="dxa"/>
              <ns0:bottom ns0:w="60" ns0:type="dxa"/>
              <ns0:right ns0:w="80" ns0:type="dxa"/>
            </ns0:tcMar>
          </ns0:tcPr>
          <ns0:p ns2:paraId="2102E9EE">
            <ns0:pPr>
              <ns0:spacing ns0:after="40" ns0:line="276" ns0:lineRule="auto"/>
              <ns0:rPr>
                <ns0:color ns0:val="auto"/>
              </ns0:rPr>
            </ns0:pPr>
            <ns0:r>
              <ns0:rPr>
                <ns0:rFonts ns0:ascii="Times New Roman" ns0:hAnsi="Times New Roman"/>
                <ns0:color ns0:val="auto"/>
                <ns0:sz ns0:val="20"/>
              </ns0:rPr>
              <ns0:t>PostgreSQL 16 + pgvector</ns0:t>
            </ns0:r>
          </ns0:p>
        </ns0:tc>
      </ns0:tr>
      <ns0:tr ns2:paraId="6091777F">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0E5554DB">
            <ns0:pPr>
              <ns0:spacing ns0:after="40" ns0:line="276" ns0:lineRule="auto"/>
              <ns0:rPr>
                <ns0:color ns0:val="auto"/>
              </ns0:rPr>
            </ns0:pPr>
            <ns0:r>
              <ns0:rPr>
                <ns0:rFonts ns0:ascii="Times New Roman" ns0:hAnsi="Times New Roman"/>
                <ns0:b/>
                <ns0:color ns0:val="auto"/>
                <ns0:sz ns0:val="20"/>
              </ns0:rPr>
              <ns0:t>Quản trị DB</ns0:t>
            </ns0:r>
          </ns0:p>
        </ns0:tc>
        <ns0:tc>
          <ns0:tcPr>
            <ns0:tcW ns0:w="3134" ns0:type="dxa"/>
            <ns0:shd ns0:val="clear" ns0:color="auto" ns0:fill="F8FAFC"/>
            <ns0:tcMar>
              <ns0:top ns0:w="60" ns0:type="dxa"/>
              <ns0:left ns0:w="80" ns0:type="dxa"/>
              <ns0:bottom ns0:w="60" ns0:type="dxa"/>
              <ns0:right ns0:w="80" ns0:type="dxa"/>
            </ns0:tcMar>
          </ns0:tcPr>
          <ns0:p ns2:paraId="3B36953F">
            <ns0:pPr>
              <ns0:spacing ns0:after="40" ns0:line="276" ns0:lineRule="auto"/>
              <ns0:rPr>
                <ns0:color ns0:val="auto"/>
              </ns0:rPr>
            </ns0:pPr>
            <ns0:r>
              <ns0:rPr>
                <ns0:rFonts ns0:ascii="Times New Roman" ns0:hAnsi="Times New Roman"/>
                <ns0:color ns0:val="auto"/>
                <ns0:sz ns0:val="20"/>
              </ns0:rPr>
              <ns0:t>Xem bảng, truy vấn SQL trực quan</ns0:t>
            </ns0:r>
          </ns0:p>
        </ns0:tc>
        <ns0:tc>
          <ns0:tcPr>
            <ns0:tcW ns0:w="3134" ns0:type="dxa"/>
            <ns0:shd ns0:val="clear" ns0:color="auto" ns0:fill="F8FAFC"/>
            <ns0:tcMar>
              <ns0:top ns0:w="60" ns0:type="dxa"/>
              <ns0:left ns0:w="80" ns0:type="dxa"/>
              <ns0:bottom ns0:w="60" ns0:type="dxa"/>
              <ns0:right ns0:w="80" ns0:type="dxa"/>
            </ns0:tcMar>
          </ns0:tcPr>
          <ns0:p ns2:paraId="276B0D8A">
            <ns0:pPr>
              <ns0:spacing ns0:after="40" ns0:line="276" ns0:lineRule="auto"/>
              <ns0:rPr>
                <ns0:color ns0:val="auto"/>
              </ns0:rPr>
            </ns0:pPr>
            <ns0:r>
              <ns0:rPr>
                <ns0:rFonts ns0:ascii="Times New Roman" ns0:hAnsi="Times New Roman"/>
                <ns0:color ns0:val="auto"/>
                <ns0:sz ns0:val="20"/>
              </ns0:rPr>
              <ns0:t>pgAdmin 4 (v8.5)</ns0:t>
            </ns0:r>
          </ns0:p>
        </ns0:tc>
      </ns0:tr>
      <ns0:tr ns2:paraId="7F3B07F8">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569FFE0C">
            <ns0:pPr>
              <ns0:spacing ns0:after="40" ns0:line="276" ns0:lineRule="auto"/>
              <ns0:rPr>
                <ns0:color ns0:val="auto"/>
              </ns0:rPr>
            </ns0:pPr>
            <ns0:r>
              <ns0:rPr>
                <ns0:rFonts ns0:ascii="Times New Roman" ns0:hAnsi="Times New Roman"/>
                <ns0:b/>
                <ns0:color ns0:val="auto"/>
                <ns0:sz ns0:val="20"/>
              </ns0:rPr>
              <ns0:t>Reverse proxy</ns0:t>
            </ns0:r>
          </ns0:p>
        </ns0:tc>
        <ns0:tc>
          <ns0:tcPr>
            <ns0:tcW ns0:w="3134" ns0:type="dxa"/>
            <ns0:tcMar>
              <ns0:top ns0:w="60" ns0:type="dxa"/>
              <ns0:left ns0:w="80" ns0:type="dxa"/>
              <ns0:bottom ns0:w="60" ns0:type="dxa"/>
              <ns0:right ns0:w="80" ns0:type="dxa"/>
            </ns0:tcMar>
          </ns0:tcPr>
          <ns0:p ns2:paraId="07D42345">
            <ns0:pPr>
              <ns0:spacing ns0:after="40" ns0:line="276" ns0:lineRule="auto"/>
              <ns0:rPr>
                <ns0:color ns0:val="auto"/>
              </ns0:rPr>
            </ns0:pPr>
            <ns0:r>
              <ns0:rPr>
                <ns0:rFonts ns0:ascii="Times New Roman" ns0:hAnsi="Times New Roman"/>
                <ns0:color ns0:val="auto"/>
                <ns0:sz ns0:val="20"/>
              </ns0:rPr>
              <ns0:t>Tiếp nhận và chuyển tiếp HTTP/HTTPS, Rate limit, Headers</ns0:t>
            </ns0:r>
          </ns0:p>
        </ns0:tc>
        <ns0:tc>
          <ns0:tcPr>
            <ns0:tcW ns0:w="3134" ns0:type="dxa"/>
            <ns0:tcMar>
              <ns0:top ns0:w="60" ns0:type="dxa"/>
              <ns0:left ns0:w="80" ns0:type="dxa"/>
              <ns0:bottom ns0:w="60" ns0:type="dxa"/>
              <ns0:right ns0:w="80" ns0:type="dxa"/>
            </ns0:tcMar>
          </ns0:tcPr>
          <ns0:p ns2:paraId="1C2CF69B">
            <ns0:pPr>
              <ns0:spacing ns0:after="40" ns0:line="276" ns0:lineRule="auto"/>
              <ns0:rPr>
                <ns0:color ns0:val="auto"/>
              </ns0:rPr>
            </ns0:pPr>
            <ns0:r>
              <ns0:rPr>
                <ns0:rFonts ns0:ascii="Times New Roman" ns0:hAnsi="Times New Roman"/>
                <ns0:color ns0:val="auto"/>
                <ns0:sz ns0:val="20"/>
              </ns0:rPr>
              <ns0:t>Nginx 1.25</ns0:t>
            </ns0:r>
          </ns0:p>
        </ns0:tc>
      </ns0:tr>
      <ns0:tr ns2:paraId="10CC62B9">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7C5714B7">
            <ns0:pPr>
              <ns0:spacing ns0:after="40" ns0:line="276" ns0:lineRule="auto"/>
              <ns0:rPr>
                <ns0:color ns0:val="auto"/>
              </ns0:rPr>
            </ns0:pPr>
            <ns0:r>
              <ns0:rPr>
                <ns0:rFonts ns0:ascii="Times New Roman" ns0:hAnsi="Times New Roman"/>
                <ns0:b/>
                <ns0:color ns0:val="auto"/>
                <ns0:sz ns0:val="20"/>
              </ns0:rPr>
              <ns0:t>Metrics</ns0:t>
            </ns0:r>
          </ns0:p>
        </ns0:tc>
        <ns0:tc>
          <ns0:tcPr>
            <ns0:tcW ns0:w="3134" ns0:type="dxa"/>
            <ns0:shd ns0:val="clear" ns0:color="auto" ns0:fill="F8FAFC"/>
            <ns0:tcMar>
              <ns0:top ns0:w="60" ns0:type="dxa"/>
              <ns0:left ns0:w="80" ns0:type="dxa"/>
              <ns0:bottom ns0:w="60" ns0:type="dxa"/>
              <ns0:right ns0:w="80" ns0:type="dxa"/>
            </ns0:tcMar>
          </ns0:tcPr>
          <ns0:p ns2:paraId="74B0BD39">
            <ns0:pPr>
              <ns0:spacing ns0:after="40" ns0:line="276" ns0:lineRule="auto"/>
              <ns0:rPr>
                <ns0:color ns0:val="auto"/>
              </ns0:rPr>
            </ns0:pPr>
            <ns0:r>
              <ns0:rPr>
                <ns0:rFonts ns0:ascii="Times New Roman" ns0:hAnsi="Times New Roman"/>
                <ns0:color ns0:val="auto"/>
                <ns0:sz ns0:val="20"/>
              </ns0:rPr>
              <ns0:t>Thu thập chuỗi thời gian hiệu năng</ns0:t>
            </ns0:r>
          </ns0:p>
        </ns0:tc>
        <ns0:tc>
          <ns0:tcPr>
            <ns0:tcW ns0:w="3134" ns0:type="dxa"/>
            <ns0:shd ns0:val="clear" ns0:color="auto" ns0:fill="F8FAFC"/>
            <ns0:tcMar>
              <ns0:top ns0:w="60" ns0:type="dxa"/>
              <ns0:left ns0:w="80" ns0:type="dxa"/>
              <ns0:bottom ns0:w="60" ns0:type="dxa"/>
              <ns0:right ns0:w="80" ns0:type="dxa"/>
            </ns0:tcMar>
          </ns0:tcPr>
          <ns0:p ns2:paraId="4D11E6BE">
            <ns0:pPr>
              <ns0:spacing ns0:after="40" ns0:line="276" ns0:lineRule="auto"/>
              <ns0:rPr>
                <ns0:color ns0:val="auto"/>
              </ns0:rPr>
            </ns0:pPr>
            <ns0:r>
              <ns0:rPr>
                <ns0:rFonts ns0:ascii="Times New Roman" ns0:hAnsi="Times New Roman"/>
                <ns0:color ns0:val="auto"/>
                <ns0:sz ns0:val="20"/>
              </ns0:rPr>
              <ns0:t>Prometheus 2.51</ns0:t>
            </ns0:r>
          </ns0:p>
        </ns0:tc>
      </ns0:tr>
      <ns0:tr ns2:paraId="4FC25B41">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1EDDB586">
            <ns0:pPr>
              <ns0:spacing ns0:after="40" ns0:line="276" ns0:lineRule="auto"/>
              <ns0:rPr>
                <ns0:color ns0:val="auto"/>
              </ns0:rPr>
            </ns0:pPr>
            <ns0:r>
              <ns0:rPr>
                <ns0:rFonts ns0:ascii="Times New Roman" ns0:hAnsi="Times New Roman"/>
                <ns0:b/>
                <ns0:color ns0:val="auto"/>
                <ns0:sz ns0:val="20"/>
              </ns0:rPr>
              <ns0:t>Dashboard</ns0:t>
            </ns0:r>
          </ns0:p>
        </ns0:tc>
        <ns0:tc>
          <ns0:tcPr>
            <ns0:tcW ns0:w="3134" ns0:type="dxa"/>
            <ns0:tcMar>
              <ns0:top ns0:w="60" ns0:type="dxa"/>
              <ns0:left ns0:w="80" ns0:type="dxa"/>
              <ns0:bottom ns0:w="60" ns0:type="dxa"/>
              <ns0:right ns0:w="80" ns0:type="dxa"/>
            </ns0:tcMar>
          </ns0:tcPr>
          <ns0:p ns2:paraId="3B6A3B52">
            <ns0:pPr>
              <ns0:spacing ns0:after="40" ns0:line="276" ns0:lineRule="auto"/>
              <ns0:rPr>
                <ns0:color ns0:val="auto"/>
              </ns0:rPr>
            </ns0:pPr>
            <ns0:r>
              <ns0:rPr>
                <ns0:rFonts ns0:ascii="Times New Roman" ns0:hAnsi="Times New Roman"/>
                <ns0:color ns0:val="auto"/>
                <ns0:sz ns0:val="20"/>
              </ns0:rPr>
              <ns0:t>Trực quan hóa chỉ số</ns0:t>
            </ns0:r>
          </ns0:p>
        </ns0:tc>
        <ns0:tc>
          <ns0:tcPr>
            <ns0:tcW ns0:w="3134" ns0:type="dxa"/>
            <ns0:tcMar>
              <ns0:top ns0:w="60" ns0:type="dxa"/>
              <ns0:left ns0:w="80" ns0:type="dxa"/>
              <ns0:bottom ns0:w="60" ns0:type="dxa"/>
              <ns0:right ns0:w="80" ns0:type="dxa"/>
            </ns0:tcMar>
          </ns0:tcPr>
          <ns0:p ns2:paraId="00715BE9">
            <ns0:pPr>
              <ns0:spacing ns0:after="40" ns0:line="276" ns0:lineRule="auto"/>
              <ns0:rPr>
                <ns0:color ns0:val="auto"/>
              </ns0:rPr>
            </ns0:pPr>
            <ns0:r>
              <ns0:rPr>
                <ns0:rFonts ns0:ascii="Times New Roman" ns0:hAnsi="Times New Roman"/>
                <ns0:color ns0:val="auto"/>
                <ns0:sz ns0:val="20"/>
              </ns0:rPr>
              <ns0:t>Grafana 10.4</ns0:t>
            </ns0:r>
          </ns0:p>
        </ns0:tc>
      </ns0:tr>
      <ns0:tr ns2:paraId="76902A17">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49C4F43F">
            <ns0:pPr>
              <ns0:spacing ns0:after="40" ns0:line="276" ns0:lineRule="auto"/>
              <ns0:rPr>
                <ns0:color ns0:val="auto"/>
              </ns0:rPr>
            </ns0:pPr>
            <ns0:r>
              <ns0:rPr>
                <ns0:rFonts ns0:ascii="Times New Roman" ns0:hAnsi="Times New Roman"/>
                <ns0:b/>
                <ns0:color ns0:val="auto"/>
                <ns0:sz ns0:val="20"/>
              </ns0:rPr>
              <ns0:t>Logging</ns0:t>
            </ns0:r>
          </ns0:p>
        </ns0:tc>
        <ns0:tc>
          <ns0:tcPr>
            <ns0:tcW ns0:w="3134" ns0:type="dxa"/>
            <ns0:shd ns0:val="clear" ns0:color="auto" ns0:fill="F8FAFC"/>
            <ns0:tcMar>
              <ns0:top ns0:w="60" ns0:type="dxa"/>
              <ns0:left ns0:w="80" ns0:type="dxa"/>
              <ns0:bottom ns0:w="60" ns0:type="dxa"/>
              <ns0:right ns0:w="80" ns0:type="dxa"/>
            </ns0:tcMar>
          </ns0:tcPr>
          <ns0:p ns2:paraId="6D974EBF">
            <ns0:pPr>
              <ns0:spacing ns0:after="40" ns0:line="276" ns0:lineRule="auto"/>
              <ns0:rPr>
                <ns0:color ns0:val="auto"/>
              </ns0:rPr>
            </ns0:pPr>
            <ns0:r>
              <ns0:rPr>
                <ns0:rFonts ns0:ascii="Times New Roman" ns0:hAnsi="Times New Roman"/>
                <ns0:color ns0:val="auto"/>
                <ns0:sz ns0:val="20"/>
              </ns0:rPr>
              <ns0:t>Thu thập và lưu log tập trung</ns0:t>
            </ns0:r>
          </ns0:p>
        </ns0:tc>
        <ns0:tc>
          <ns0:tcPr>
            <ns0:tcW ns0:w="3134" ns0:type="dxa"/>
            <ns0:shd ns0:val="clear" ns0:color="auto" ns0:fill="F8FAFC"/>
            <ns0:tcMar>
              <ns0:top ns0:w="60" ns0:type="dxa"/>
              <ns0:left ns0:w="80" ns0:type="dxa"/>
              <ns0:bottom ns0:w="60" ns0:type="dxa"/>
              <ns0:right ns0:w="80" ns0:type="dxa"/>
            </ns0:tcMar>
          </ns0:tcPr>
          <ns0:p ns2:paraId="2B3C6713">
            <ns0:pPr>
              <ns0:spacing ns0:after="40" ns0:line="276" ns0:lineRule="auto"/>
              <ns0:rPr>
                <ns0:color ns0:val="auto"/>
              </ns0:rPr>
            </ns0:pPr>
            <ns0:r>
              <ns0:rPr>
                <ns0:rFonts ns0:ascii="Times New Roman" ns0:hAnsi="Times New Roman"/>
                <ns0:color ns0:val="auto"/>
                <ns0:sz ns0:val="20"/>
              </ns0:rPr>
              <ns0:t>Promtail 3.0 / Loki 3.0</ns0:t>
            </ns0:r>
          </ns0:p>
        </ns0:tc>
      </ns0:tr>
    </ns0:tbl>
    <ns0:p ns2:paraId="6000B3FA">
      <ns0:pPr>
        <ns0:pStyle ns0:val="3"/>
        <ns0:keepNext/>
        <ns0:spacing ns0:before="200" ns0:after="80" ns0:line="288" ns0:lineRule="auto"/>
        <ns0:rPr>
          <ns0:color ns0:val="auto"/>
        </ns0:rPr>
      </ns0:pPr>
      <ns0:bookmarkStart ns0:id="8" ns0:name="_Toc_Sec23"/>
      <ns0:r>
        <ns0:rPr>
          <ns0:rFonts ns0:ascii="Times New Roman" ns0:hAnsi="Times New Roman"/>
          <ns0:b/>
          <ns0:color ns0:val="auto"/>
          <ns0:sz ns0:val="25"/>
        </ns0:rPr>
        <ns0:t>2.3. Tổ chức mạng và volume</ns0:t>
      </ns0:r>
      <ns0:bookmarkEnd ns0:id="8"/>
    </ns0:p>
    <ns0:p ns2:paraId="6FFBA15E">
      <ns0:pPr>
        <ns0:spacing ns0:before="0" ns0:after="100" ns0:line="312" ns0:lineRule="auto"/>
        <ns0:jc ns0:val="both"/>
        <ns0:rPr>
          <ns0:color ns0:val="auto"/>
        </ns0:rPr>
      </ns0:pPr>
      <ns0:r>
        <ns0:rPr>
          <ns0:rFonts ns0:ascii="Times New Roman" ns0:hAnsi="Times New Roman"/>
          <ns0:color ns0:val="auto"/>
          <ns0:sz ns0:val="24"/>
        </ns0:rPr>
        <ns0:t>Hệ thống phân chia mạng frontend_net, database_net và monitoring_net theo chức năng. Mạng database_net được cấu hình internal: true để hạn chế đường ra ngoài đối với các dịch vụ tham gia. Backend tham gia cả frontend_net và database_net; Nginx chỉ cần frontend_net, trong khi Prometheus và các exporter sử dụng monitoring_net để trao đổi số liệu.</ns0:t>
      </ns0:r>
    </ns0:p>
    <ns0:p ns2:paraId="3B68463C">
      <ns0:pPr>
        <ns0:spacing ns0:before="0" ns0:after="100" ns0:line="312" ns0:lineRule="auto"/>
        <ns0:jc ns0:val="both"/>
        <ns0:rPr>
          <ns0:color ns0:val="auto"/>
        </ns0:rPr>
      </ns0:pPr>
      <ns0:r>
        <ns0:rPr>
          <ns0:rFonts ns0:ascii="Times New Roman" ns0:hAnsi="Times New Roman"/>
          <ns0:color ns0:val="auto"/>
          <ns0:sz ns0:val="24"/>
        </ns0:rPr>
        <ns0:t>Các named volume như postgres_data, pgadmin_data, prometheus_data, grafana_data và loki_data giúp dữ liệu tồn tại ngay cả khi container dừng hoặc được tạo lại. Riêng file log Nginx và Backend được chia sẻ qua volume để Promtail có thể đọc mà không cần truy cập trực tiếp tiến trình ứng dụng.</ns0:t>
      </ns0:r>
    </ns0:p>
    <ns0:p ns2:paraId="1C75B5C0">
      <ns0:pPr>
        <ns0:spacing ns0:before="80" ns0:after="40"/>
        <ns0:jc ns0:val="center"/>
        <ns0:rPr>
          <ns0:color ns0:val="auto"/>
        </ns0:rPr>
      </ns0:pPr>
      <ns0:r>
        <ns0:rPr>
          <ns0:color ns0:val="auto"/>
        </ns0:rPr>
        <ns0:drawing>
          <ns3:inline distT="0" distB="0" distL="114300" distR="114300">
            <ns3:extent cx="5120640" cy="2303780"/>
            <ns3:effectExtent l="0" t="0" r="3810" b="1270"/>
            <ns3:docPr id="3" name="Picture 3" descr="C:/Users/LeDk/Pictures/Screenshots/Screenshot 2026-10-23 194812.pngScreenshot 2026-10-23 194812"/>
            <ns3:cNvGraphicFramePr>
              <ns4:graphicFrameLocks noChangeAspect="1"/>
            </ns3:cNvGraphicFramePr>
            <ns4:graphic>
              <ns4:graphicData uri="http://schemas.openxmlformats.org/drawingml/2006/picture">
                <ns5:pic>
                  <ns5:nvPicPr>
                    <ns5:cNvPr id="3" name="Picture 3" descr="C:/Users/LeDk/Pictures/Screenshots/Screenshot 2026-10-23 194812.pngScreenshot 2026-10-23 194812"/>
                    <ns5:cNvPicPr>
                      <ns4:picLocks noChangeAspect="1"/>
                    </ns5:cNvPicPr>
                  </ns5:nvPicPr>
                  <ns5:blipFill>
                    <ns4:blip ns6:embed="rId9"/>
                    <ns4:srcRect t="5587" b="5587"/>
                    <ns4:stretch>
                      <ns4:fillRect/>
                    </ns4:stretch>
                  </ns5:blipFill>
                  <ns5:spPr>
                    <ns4:xfrm>
                      <ns4:off x="0" y="0"/>
                      <ns4:ext cx="5120640" cy="2304288"/>
                    </ns4:xfrm>
                    <ns4:prstGeom prst="rect">
                      <ns4:avLst/>
                    </ns4:prstGeom>
                  </ns5:spPr>
                </ns5:pic>
              </ns4:graphicData>
            </ns4:graphic>
          </ns3:inline>
        </ns0:drawing>
      </ns0:r>
    </ns0:p>
    <ns0:p ns2:paraId="10925C29">
      <ns0:pPr>
        <ns0:spacing ns0:before="40" ns0:after="160"/>
        <ns0:jc ns0:val="center"/>
        <ns0:rPr>
          <ns0:color ns0:val="auto"/>
        </ns0:rPr>
      </ns0:pPr>
      <ns0:r>
        <ns0:rPr>
          <ns0:rFonts ns0:ascii="Times New Roman" ns0:hAnsi="Times New Roman"/>
          <ns0:b/>
          <ns0:i/>
          <ns0:color ns0:val="auto"/>
          <ns0:sz ns0:val="21"/>
        </ns0:rPr>
        <ns0:t>Hình 2.2. Các dịch vụ và mạng Docker trong hệ thống</ns0:t>
      </ns0:r>
    </ns0:p>
    <ns0:p ns2:paraId="16C7E53C">
      <ns0:pPr>
        <ns0:pStyle ns0:val="2"/>
        <ns0:keepNext/>
        <ns0:spacing ns0:before="280" ns0:after="120" ns0:line="300" ns0:lineRule="auto"/>
        <ns0:rPr>
          <ns0:color ns0:val="auto"/>
          <ns0:sz ns0:val="28"/>
          <ns0:szCs ns0:val="28"/>
        </ns0:rPr>
      </ns0:pPr>
      <ns0:bookmarkStart ns0:id="9" ns0:name="_Toc_Chuong3"/>
      <ns0:r>
        <ns0:rPr>
          <ns0:rFonts ns0:ascii="Times New Roman" ns0:hAnsi="Times New Roman"/>
          <ns0:b/>
          <ns0:color ns0:val="auto"/>
          <ns0:sz ns0:val="28"/>
          <ns0:szCs ns0:val="28"/>
        </ns0:rPr>
        <ns0:t>CHƯƠNG 3. TRIỂN KHAI ỨNG DỤNG VÀ CƠ SỞ DỮ LIỆU</ns0:t>
      </ns0:r>
      <ns0:bookmarkEnd ns0:id="9"/>
    </ns0:p>
    <ns0:p ns2:paraId="6022DBB3">
      <ns0:pPr>
        <ns0:pStyle ns0:val="3"/>
        <ns0:keepNext/>
        <ns0:spacing ns0:before="200" ns0:after="80" ns0:line="288" ns0:lineRule="auto"/>
        <ns0:rPr>
          <ns0:color ns0:val="auto"/>
        </ns0:rPr>
      </ns0:pPr>
      <ns0:bookmarkStart ns0:id="10" ns0:name="_Toc_Sec31"/>
      <ns0:r>
        <ns0:rPr>
          <ns0:rFonts ns0:ascii="Times New Roman" ns0:hAnsi="Times New Roman"/>
          <ns0:b/>
          <ns0:color ns0:val="auto"/>
          <ns0:sz ns0:val="25"/>
        </ns0:rPr>
        <ns0:t>3.1. Chuẩn bị mã nguồn và cấu hình</ns0:t>
      </ns0:r>
      <ns0:bookmarkEnd ns0:id="10"/>
    </ns0:p>
    <ns0:p ns2:paraId="0F6FC0C2">
      <ns0:pPr>
        <ns0:spacing ns0:before="0" ns0:after="100" ns0:line="312" ns0:lineRule="auto"/>
        <ns0:jc ns0:val="both"/>
        <ns0:rPr>
          <ns0:color ns0:val="auto"/>
        </ns0:rPr>
      </ns0:pPr>
      <ns0:r>
        <ns0:rPr>
          <ns0:rFonts ns0:ascii="Times New Roman" ns0:hAnsi="Times New Roman"/>
          <ns0:color ns0:val="auto"/>
          <ns0:sz ns0:val="24"/>
        </ns0:rPr>
        <ns0:t>Mã nguồn được tổ chức thành những thư mục riêng cho ứng dụng Backend, Frontend, Dịch vụ AI, Nginx, Prometheus, Grafana, Loki và Promtail. Tệp docker-compose.yml mô tả image, volume, network, healthcheck và ánh xạ cổng. Tệp .env chứa mật khẩu và biến môi trường cục bộ; .env.example chỉ ghi các biến cấu hình mẫu. Tệp .gitignore được dùng để ngăn việc đưa mật khẩu thật và log lên repository.</ns0:t>
      </ns0:r>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52EDE35D">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1C4B2682">
            <ns0:pPr>
              <ns0:spacing ns0:before="40" ns0:after="40" ns0:line="252" ns0:lineRule="auto"/>
              <ns0:rPr>
                <ns0:color ns0:val="auto"/>
              </ns0:rPr>
            </ns0:pPr>
            <ns0:r>
              <ns0:rPr>
                <ns0:rFonts ns0:ascii="Consolas" ns0:hAnsi="Consolas"/>
                <ns0:color ns0:val="auto"/>
                <ns0:sz ns0:val="19"/>
              </ns0:rPr>
              <ns0:t>cd ~/</ns0:t>
            </ns0:r>
            <ns0:r>
              <ns0:rPr>
                <ns0:rFonts ns0:hint="default" ns0:ascii="Consolas" ns0:hAnsi="Consolas"/>
                <ns0:color ns0:val="auto"/>
                <ns0:sz ns0:val="19"/>
                <ns0:lang ns0:val="en-US"/>
              </ns0:rPr>
              <ns0:t>HRM</ns0:t>
            </ns0:r>
            <ns0:r>
              <ns0:rPr>
                <ns0:rFonts ns0:ascii="Consolas" ns0:hAnsi="Consolas"/>
                <ns0:color ns0:val="auto"/>
                <ns0:sz ns0:val="19"/>
              </ns0:rPr>
              <ns0:t>/HRM</ns0:t>
            </ns0:r>
            <ns0:r>
              <ns0:rPr>
                <ns0:rFonts ns0:ascii="Consolas" ns0:hAnsi="Consolas"/>
                <ns0:color ns0:val="auto"/>
                <ns0:sz ns0:val="19"/>
              </ns0:rPr>
              <ns0:br ns0:type="textWrapping"/>
            </ns0:r>
            <ns0:r>
              <ns0:rPr>
                <ns0:rFonts ns0:ascii="Consolas" ns0:hAnsi="Consolas"/>
                <ns0:color ns0:val="auto"/>
                <ns0:sz ns0:val="19"/>
              </ns0:rPr>
              <ns0:t>sudo docker compose up -d --build</ns0:t>
            </ns0:r>
            <ns0:r>
              <ns0:rPr>
                <ns0:rFonts ns0:ascii="Consolas" ns0:hAnsi="Consolas"/>
                <ns0:color ns0:val="auto"/>
                <ns0:sz ns0:val="19"/>
              </ns0:rPr>
              <ns0:br ns0:type="textWrapping"/>
            </ns0:r>
            <ns0:r>
              <ns0:rPr>
                <ns0:rFonts ns0:ascii="Consolas" ns0:hAnsi="Consolas"/>
                <ns0:color ns0:val="auto"/>
                <ns0:sz ns0:val="19"/>
              </ns0:rPr>
              <ns0:t>sudo docker compose ps</ns0:t>
            </ns0:r>
          </ns0:p>
        </ns0:tc>
      </ns0:tr>
    </ns0:tbl>
    <ns0:p ns2:paraId="3BC249F6">
      <ns0:pPr>
        <ns0:spacing ns0:before="0" ns0:after="60"/>
        <ns0:rPr>
          <ns0:color ns0:val="auto"/>
        </ns0:rPr>
      </ns0:pPr>
    </ns0:p>
    <ns0:p ns2:paraId="0E74017B">
      <ns0:pPr>
        <ns0:spacing ns0:before="80" ns0:after="40"/>
        <ns0:jc ns0:val="center"/>
        <ns0:rPr>
          <ns0:color ns0:val="auto"/>
        </ns0:rPr>
      </ns0:pPr>
      <ns0:r>
        <ns0:rPr>
          <ns0:color ns0:val="auto"/>
        </ns0:rPr>
        <ns0:drawing>
          <ns3:inline distT="0" distB="0" distL="114300" distR="114300">
            <ns3:extent cx="5120640" cy="2303780"/>
            <ns3:effectExtent l="0" t="0" r="3810" b="1270"/>
            <ns3:docPr id="4" name="Picture 4" descr="C:/Users/LeDk/Pictures/Screenshots/Screenshot 2026-10-23 194952.pngScreenshot 2026-10-23 194952"/>
            <ns3:cNvGraphicFramePr>
              <ns4:graphicFrameLocks noChangeAspect="1"/>
            </ns3:cNvGraphicFramePr>
            <ns4:graphic>
              <ns4:graphicData uri="http://schemas.openxmlformats.org/drawingml/2006/picture">
                <ns5:pic>
                  <ns5:nvPicPr>
                    <ns5:cNvPr id="4" name="Picture 4" descr="C:/Users/LeDk/Pictures/Screenshots/Screenshot 2026-10-23 194952.pngScreenshot 2026-10-23 194952"/>
                    <ns5:cNvPicPr>
                      <ns4:picLocks noChangeAspect="1"/>
                    </ns5:cNvPicPr>
                  </ns5:nvPicPr>
                  <ns5:blipFill>
                    <ns4:blip ns6:embed="rId10"/>
                    <ns4:srcRect t="7502" b="7502"/>
                    <ns4:stretch>
                      <ns4:fillRect/>
                    </ns4:stretch>
                  </ns5:blipFill>
                  <ns5:spPr>
                    <ns4:xfrm>
                      <ns4:off x="0" y="0"/>
                      <ns4:ext cx="5120640" cy="2304288"/>
                    </ns4:xfrm>
                    <ns4:prstGeom prst="rect">
                      <ns4:avLst/>
                    </ns4:prstGeom>
                  </ns5:spPr>
                </ns5:pic>
              </ns4:graphicData>
            </ns4:graphic>
          </ns3:inline>
        </ns0:drawing>
      </ns0:r>
    </ns0:p>
    <ns0:p ns2:paraId="7A803D52">
      <ns0:pPr>
        <ns0:spacing ns0:before="40" ns0:after="160"/>
        <ns0:jc ns0:val="center"/>
        <ns0:rPr>
          <ns0:color ns0:val="auto"/>
        </ns0:rPr>
      </ns0:pPr>
      <ns0:r>
        <ns0:rPr>
          <ns0:rFonts ns0:ascii="Times New Roman" ns0:hAnsi="Times New Roman"/>
          <ns0:b/>
          <ns0:i/>
          <ns0:color ns0:val="auto"/>
          <ns0:sz ns0:val="21"/>
        </ns0:rPr>
        <ns0:t>Hình 3.1. Kết quả chạy các container ứng dụng bằng Docker Compose.</ns0:t>
      </ns0:r>
    </ns0:p>
    <ns0:p ns2:paraId="0A277533">
      <ns0:pPr>
        <ns0:pStyle ns0:val="3"/>
        <ns0:keepNext/>
        <ns0:spacing ns0:before="200" ns0:after="80" ns0:line="288" ns0:lineRule="auto"/>
        <ns0:rPr>
          <ns0:color ns0:val="auto"/>
        </ns0:rPr>
      </ns0:pPr>
      <ns0:bookmarkStart ns0:id="11" ns0:name="_Toc_Sec32"/>
      <ns0:r>
        <ns0:rPr>
          <ns0:rFonts ns0:ascii="Times New Roman" ns0:hAnsi="Times New Roman"/>
          <ns0:b/>
          <ns0:color ns0:val="auto"/>
          <ns0:sz ns0:val="25"/>
        </ns0:rPr>
        <ns0:t>3.2. Khởi tạo dịch vụ và giao diện HRM</ns0:t>
      </ns0:r>
      <ns0:bookmarkEnd ns0:id="11"/>
    </ns0:p>
    <ns0:p ns2:paraId="1301E7B3">
      <ns0:pPr>
        <ns0:spacing ns0:before="0" ns0:after="100" ns0:line="312" ns0:lineRule="auto"/>
        <ns0:jc ns0:val="both"/>
        <ns0:rPr>
          <ns0:color ns0:val="auto"/>
        </ns0:rPr>
      </ns0:pPr>
      <ns0:r>
        <ns0:rPr>
          <ns0:rFonts ns0:ascii="Times New Roman" ns0:hAnsi="Times New Roman"/>
          <ns0:sz ns0:val="24"/>
        </ns0:rPr>
        <ns0:t>Giao diện trang chủ của Hệ thống Quản lý Nhân sự HRM được xây dựng với bố cục đơn giản, trực quan và dễ sử dụng. Người dùng có thể truy cập website thông qua địa chỉ https://localhost (hoặc HTTP :8080). Trang chủ hiển thị phần giới thiệu hệ thống với tông màu xanh chủ đạo, kết hợp các thẻ thống kê tổng quan gồm nhân viên, phòng ban và tình trạng chấm công hôm nay. Thanh điều hướng tích hợp đầy đủ các nhóm chức năng chính: Dashboard, Quản lý nhân viên, Bảng chấm công tháng, Quản lý phòng ban, Ca làm việc và Chấm công khuôn mặt Kiosk, giúp người quản trị dễ dàng theo dõi và tổ chức thông tin.</ns0:t>
      </ns0:r>
    </ns0:p>
    <ns0:p ns2:paraId="1730A3A7">
      <ns0:pPr>
        <ns0:spacing ns0:before="80" ns0:after="40"/>
        <ns0:jc ns0:val="center"/>
        <ns0:rPr>
          <ns0:color ns0:val="auto"/>
        </ns0:rPr>
      </ns0:pPr>
      <ns0:r>
        <ns0:rPr>
          <ns0:color ns0:val="auto"/>
        </ns0:rPr>
        <ns0:drawing>
          <ns3:inline distT="0" distB="0" distL="114300" distR="114300">
            <ns3:extent cx="5120640" cy="2303780"/>
            <ns3:effectExtent l="0" t="0" r="3810" b="1270"/>
            <ns3:docPr id="5" name="Picture 5" descr="C:/Users/LeDk/Pictures/Screenshots/Screenshot 2026-10-23 202148.pngScreenshot 2026-10-23 202148"/>
            <ns3:cNvGraphicFramePr>
              <ns4:graphicFrameLocks noChangeAspect="1"/>
            </ns3:cNvGraphicFramePr>
            <ns4:graphic>
              <ns4:graphicData uri="http://schemas.openxmlformats.org/drawingml/2006/picture">
                <ns5:pic>
                  <ns5:nvPicPr>
                    <ns5:cNvPr id="5" name="Picture 5" descr="C:/Users/LeDk/Pictures/Screenshots/Screenshot 2026-10-23 202148.pngScreenshot 2026-10-23 202148"/>
                    <ns5:cNvPicPr>
                      <ns4:picLocks noChangeAspect="1"/>
                    </ns5:cNvPicPr>
                  </ns5:nvPicPr>
                  <ns5:blipFill>
                    <ns4:blip ns6:embed="rId11"/>
                    <ns4:srcRect t="8154" b="8154"/>
                    <ns4:stretch>
                      <ns4:fillRect/>
                    </ns4:stretch>
                  </ns5:blipFill>
                  <ns5:spPr>
                    <ns4:xfrm>
                      <ns4:off x="0" y="0"/>
                      <ns4:ext cx="5120640" cy="2304288"/>
                    </ns4:xfrm>
                    <ns4:prstGeom prst="rect">
                      <ns4:avLst/>
                    </ns4:prstGeom>
                  </ns5:spPr>
                </ns5:pic>
              </ns4:graphicData>
            </ns4:graphic>
          </ns3:inline>
        </ns0:drawing>
      </ns0:r>
    </ns0:p>
    <ns0:p ns2:paraId="5E14EC38">
      <ns0:pPr>
        <ns0:spacing ns0:before="40" ns0:after="160"/>
        <ns0:jc ns0:val="center"/>
        <ns0:rPr>
          <ns0:color ns0:val="auto"/>
        </ns0:rPr>
      </ns0:pPr>
      <ns0:r>
        <ns0:rPr>
          <ns0:rFonts ns0:ascii="Times New Roman" ns0:hAnsi="Times New Roman"/>
          <ns0:b/>
          <ns0:i/>
          <ns0:color ns0:val="auto"/>
          <ns0:sz ns0:val="21"/>
        </ns0:rPr>
        <ns0:t>Hình 3.2. Giao diện trang chủ hệ thống quản lý nhân sự HRM</ns0:t>
      </ns0:r>
    </ns0:p>
    <ns0:p ns2:paraId="21F61B28">
      <ns0:pPr>
        <ns0:pStyle ns0:val="3"/>
        <ns0:keepNext/>
        <ns0:spacing ns0:before="200" ns0:after="80" ns0:line="288" ns0:lineRule="auto"/>
        <ns0:rPr>
          <ns0:color ns0:val="auto"/>
        </ns0:rPr>
      </ns0:pPr>
      <ns0:bookmarkStart ns0:id="12" ns0:name="_Toc_Sec33"/>
      <ns0:r>
        <ns0:rPr>
          <ns0:rFonts ns0:ascii="Times New Roman" ns0:hAnsi="Times New Roman"/>
          <ns0:b/>
          <ns0:color ns0:val="auto"/>
          <ns0:sz ns0:val="25"/>
        </ns0:rPr>
        <ns0:t>3.3. Chức năng CRUD phòng ban, nhân sự và chấm công</ns0:t>
      </ns0:r>
      <ns0:bookmarkEnd ns0:id="12"/>
    </ns0:p>
    <ns0:p ns2:paraId="5AA6E8CB">
      <ns0:pPr>
        <ns0:spacing ns0:before="0" ns0:after="100" ns0:line="312" ns0:lineRule="auto"/>
        <ns0:jc ns0:val="both"/>
        <ns0:rPr>
          <ns0:color ns0:val="auto"/>
        </ns0:rPr>
      </ns0:pPr>
      <ns0:r>
        <ns0:rPr>
          <ns0:rFonts ns0:ascii="Times New Roman" ns0:hAnsi="Times New Roman"/>
          <ns0:sz ns0:val="24"/>
        </ns0:rPr>
        <ns0:t>Đối với phòng ban, người dùng có thể nhập mã và tên phòng ban, xem danh sách, cập nhật thông tin và xóa những bản ghi không vướng ràng buộc liên quan. Đối với nhân viên, hệ thống quản lý mã nhân viên, họ tên, email, chức vụ và phòng ban tương ứng kèm chức năng chụp ảnh trích xuất vector khuôn mặt. Với chấm công, hệ thống tự động ghi nhận giờ vào ra và ca làm việc khi nhân viên quẹt mặt trước camera. Đặc biệt, hệ thống phát triển phân hệ chuyên biệt 'Bảng chấm công tổng hợp theo tháng' (timesheet.html): cung cấp bộ lọc linh hoạt theo tháng (tháng/năm) và theo phòng ban, đi kèm công cụ tìm kiếm theo tên hoặc mã nhân viên. Bảng thống kê chi tiết cho từng nhân sự: số ngày đi làm (work_days), số ngày nghỉ phép (leave_days), số ngày vắng mặt (absent_days), số lần đi muộn (late_days), số lần về sớm (early_leave_days). Cột 'Chuyên cần' được hiển thị trực quan dưới dạng phân số ngày làm thực tế trên số ngày công chuẩn hành chính của tháng (ví dụ: 1/22), đi kèm nút 'In bảng công' được tối ưu hóa cho trang in giấy phục vụ lưu trữ hành chính và thanh toán tiền lương.</ns0:t>
      </ns0:r>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3134"/>
        <ns0:gridCol ns0:w="3134"/>
        <ns0:gridCol ns0:w="3134"/>
      </ns0:tblGrid>
      <ns0:tr ns2:paraId="39DA4C89">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E8EFF7"/>
            <ns0:tcMar>
              <ns0:top ns0:w="60" ns0:type="dxa"/>
              <ns0:left ns0:w="80" ns0:type="dxa"/>
              <ns0:bottom ns0:w="60" ns0:type="dxa"/>
              <ns0:right ns0:w="80" ns0:type="dxa"/>
            </ns0:tcMar>
          </ns0:tcPr>
          <ns0:p ns2:paraId="163AC860">
            <ns0:pPr>
              <ns0:spacing ns0:after="40" ns0:line="276" ns0:lineRule="auto"/>
              <ns0:rPr>
                <ns0:color ns0:val="auto"/>
              </ns0:rPr>
            </ns0:pPr>
            <ns0:r>
              <ns0:rPr>
                <ns0:rFonts ns0:ascii="Times New Roman" ns0:hAnsi="Times New Roman"/>
                <ns0:b/>
                <ns0:color ns0:val="auto"/>
                <ns0:sz ns0:val="20"/>
              </ns0:rPr>
              <ns0:t>Đối tượng</ns0:t>
            </ns0:r>
          </ns0:p>
        </ns0:tc>
        <ns0:tc>
          <ns0:tcPr>
            <ns0:tcW ns0:w="3134" ns0:type="dxa"/>
            <ns0:shd ns0:val="clear" ns0:color="auto" ns0:fill="E8EFF7"/>
            <ns0:tcMar>
              <ns0:top ns0:w="60" ns0:type="dxa"/>
              <ns0:left ns0:w="80" ns0:type="dxa"/>
              <ns0:bottom ns0:w="60" ns0:type="dxa"/>
              <ns0:right ns0:w="80" ns0:type="dxa"/>
            </ns0:tcMar>
          </ns0:tcPr>
          <ns0:p ns2:paraId="0E90B3B7">
            <ns0:pPr>
              <ns0:spacing ns0:after="40" ns0:line="276" ns0:lineRule="auto"/>
              <ns0:rPr>
                <ns0:color ns0:val="auto"/>
              </ns0:rPr>
            </ns0:pPr>
            <ns0:r>
              <ns0:rPr>
                <ns0:rFonts ns0:ascii="Times New Roman" ns0:hAnsi="Times New Roman"/>
                <ns0:b/>
                <ns0:color ns0:val="auto"/>
                <ns0:sz ns0:val="20"/>
              </ns0:rPr>
              <ns0:t>Thao tác tối thiểu cần chứng minh</ns0:t>
            </ns0:r>
          </ns0:p>
        </ns0:tc>
        <ns0:tc>
          <ns0:tcPr>
            <ns0:tcW ns0:w="3134" ns0:type="dxa"/>
            <ns0:shd ns0:val="clear" ns0:color="auto" ns0:fill="E8EFF7"/>
            <ns0:tcMar>
              <ns0:top ns0:w="60" ns0:type="dxa"/>
              <ns0:left ns0:w="80" ns0:type="dxa"/>
              <ns0:bottom ns0:w="60" ns0:type="dxa"/>
              <ns0:right ns0:w="80" ns0:type="dxa"/>
            </ns0:tcMar>
          </ns0:tcPr>
          <ns0:p ns2:paraId="022203E6">
            <ns0:pPr>
              <ns0:spacing ns0:after="40" ns0:line="276" ns0:lineRule="auto"/>
              <ns0:rPr>
                <ns0:color ns0:val="auto"/>
              </ns0:rPr>
            </ns0:pPr>
            <ns0:r>
              <ns0:rPr>
                <ns0:rFonts ns0:ascii="Times New Roman" ns0:hAnsi="Times New Roman"/>
                <ns0:b/>
                <ns0:color ns0:val="auto"/>
                <ns0:sz ns0:val="20"/>
              </ns0:rPr>
              <ns0:t>Kết quả thực tế</ns0:t>
            </ns0:r>
          </ns0:p>
        </ns0:tc>
      </ns0:tr>
      <ns0:tr ns2:paraId="5165CD72">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66636DFA">
            <ns0:pPr>
              <ns0:spacing ns0:after="40" ns0:line="276" ns0:lineRule="auto"/>
              <ns0:rPr>
                <ns0:color ns0:val="auto"/>
              </ns0:rPr>
            </ns0:pPr>
            <ns0:r>
              <ns0:rPr>
                <ns0:rFonts ns0:ascii="Times New Roman" ns0:hAnsi="Times New Roman"/>
                <ns0:b/>
                <ns0:color ns0:val="auto"/>
                <ns0:sz ns0:val="20"/>
              </ns0:rPr>
              <ns0:t>Phòng ban</ns0:t>
            </ns0:r>
          </ns0:p>
        </ns0:tc>
        <ns0:tc>
          <ns0:tcPr>
            <ns0:tcW ns0:w="3134" ns0:type="dxa"/>
            <ns0:shd ns0:val="clear" ns0:color="auto" ns0:fill="F8FAFC"/>
            <ns0:tcMar>
              <ns0:top ns0:w="60" ns0:type="dxa"/>
              <ns0:left ns0:w="80" ns0:type="dxa"/>
              <ns0:bottom ns0:w="60" ns0:type="dxa"/>
              <ns0:right ns0:w="80" ns0:type="dxa"/>
            </ns0:tcMar>
          </ns0:tcPr>
          <ns0:p ns2:paraId="54D7EBBD">
            <ns0:pPr>
              <ns0:spacing ns0:after="40" ns0:line="276" ns0:lineRule="auto"/>
              <ns0:rPr>
                <ns0:color ns0:val="auto"/>
              </ns0:rPr>
            </ns0:pPr>
            <ns0:r>
              <ns0:rPr>
                <ns0:rFonts ns0:ascii="Times New Roman" ns0:hAnsi="Times New Roman"/>
                <ns0:color ns0:val="auto"/>
                <ns0:sz ns0:val="20"/>
              </ns0:rPr>
              <ns0:t>Thêm → xem → sửa → xóa</ns0:t>
            </ns0:r>
          </ns0:p>
        </ns0:tc>
        <ns0:tc>
          <ns0:tcPr>
            <ns0:tcW ns0:w="3134" ns0:type="dxa"/>
            <ns0:shd ns0:val="clear" ns0:color="auto" ns0:fill="F8FAFC"/>
            <ns0:tcMar>
              <ns0:top ns0:w="60" ns0:type="dxa"/>
              <ns0:left ns0:w="80" ns0:type="dxa"/>
              <ns0:bottom ns0:w="60" ns0:type="dxa"/>
              <ns0:right ns0:w="80" ns0:type="dxa"/>
            </ns0:tcMar>
          </ns0:tcPr>
          <ns0:p ns2:paraId="7F9DE342">
            <ns0:pPr>
              <ns0:spacing ns0:after="40" ns0:line="276" ns0:lineRule="auto"/>
              <ns0:rPr>
                <ns0:color ns0:val="auto"/>
              </ns0:rPr>
            </ns0:pPr>
            <ns0:r>
              <ns0:rPr>
                <ns0:rFonts ns0:ascii="Times New Roman" ns0:hAnsi="Times New Roman"/>
                <ns0:color ns0:val="auto"/>
                <ns0:sz ns0:val="20"/>
              </ns0:rPr>
              <ns0:t>Đạt - Cập nhật dữ liệu tức thời vào PostgreSQL</ns0:t>
            </ns0:r>
          </ns0:p>
        </ns0:tc>
      </ns0:tr>
      <ns0:tr ns2:paraId="71E98409">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703DF33B">
            <ns0:pPr>
              <ns0:spacing ns0:after="40" ns0:line="276" ns0:lineRule="auto"/>
              <ns0:rPr>
                <ns0:color ns0:val="auto"/>
              </ns0:rPr>
            </ns0:pPr>
            <ns0:r>
              <ns0:rPr>
                <ns0:rFonts ns0:ascii="Times New Roman" ns0:hAnsi="Times New Roman"/>
                <ns0:b/>
                <ns0:color ns0:val="auto"/>
                <ns0:sz ns0:val="20"/>
              </ns0:rPr>
              <ns0:t>Nhân sự</ns0:t>
            </ns0:r>
          </ns0:p>
        </ns0:tc>
        <ns0:tc>
          <ns0:tcPr>
            <ns0:tcW ns0:w="3134" ns0:type="dxa"/>
            <ns0:tcMar>
              <ns0:top ns0:w="60" ns0:type="dxa"/>
              <ns0:left ns0:w="80" ns0:type="dxa"/>
              <ns0:bottom ns0:w="60" ns0:type="dxa"/>
              <ns0:right ns0:w="80" ns0:type="dxa"/>
            </ns0:tcMar>
          </ns0:tcPr>
          <ns0:p ns2:paraId="0D865DFC">
            <ns0:pPr>
              <ns0:spacing ns0:after="40" ns0:line="276" ns0:lineRule="auto"/>
              <ns0:rPr>
                <ns0:color ns0:val="auto"/>
              </ns0:rPr>
            </ns0:pPr>
            <ns0:r>
              <ns0:rPr>
                <ns0:rFonts ns0:ascii="Times New Roman" ns0:hAnsi="Times New Roman"/>
                <ns0:color ns0:val="auto"/>
                <ns0:sz ns0:val="20"/>
              </ns0:rPr>
              <ns0:t>Thêm → xem → sửa → xóa</ns0:t>
            </ns0:r>
          </ns0:p>
        </ns0:tc>
        <ns0:tc>
          <ns0:tcPr>
            <ns0:tcW ns0:w="3134" ns0:type="dxa"/>
            <ns0:tcMar>
              <ns0:top ns0:w="60" ns0:type="dxa"/>
              <ns0:left ns0:w="80" ns0:type="dxa"/>
              <ns0:bottom ns0:w="60" ns0:type="dxa"/>
              <ns0:right ns0:w="80" ns0:type="dxa"/>
            </ns0:tcMar>
          </ns0:tcPr>
          <ns0:p ns2:paraId="5A0E053F">
            <ns0:pPr>
              <ns0:spacing ns0:after="40" ns0:line="276" ns0:lineRule="auto"/>
              <ns0:rPr>
                <ns0:color ns0:val="auto"/>
              </ns0:rPr>
            </ns0:pPr>
            <ns0:r>
              <ns0:rPr>
                <ns0:rFonts ns0:ascii="Times New Roman" ns0:hAnsi="Times New Roman"/>
                <ns0:color ns0:val="auto"/>
                <ns0:sz ns0:val="20"/>
              </ns0:rPr>
              <ns0:t>Đạt - Lưu trữ hồ sơ và trích xuất vector 512D</ns0:t>
            </ns0:r>
          </ns0:p>
        </ns0:tc>
      </ns0:tr>
      <ns0:tr ns2:paraId="17299158">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0947DFE2">
            <ns0:pPr>
              <ns0:spacing ns0:after="40" ns0:line="276" ns0:lineRule="auto"/>
              <ns0:rPr>
                <ns0:color ns0:val="auto"/>
              </ns0:rPr>
            </ns0:pPr>
            <ns0:r>
              <ns0:rPr>
                <ns0:rFonts ns0:ascii="Times New Roman" ns0:hAnsi="Times New Roman"/>
                <ns0:b/>
                <ns0:color ns0:val="auto"/>
                <ns0:sz ns0:val="20"/>
              </ns0:rPr>
              <ns0:t>Chấm công</ns0:t>
            </ns0:r>
          </ns0:p>
        </ns0:tc>
        <ns0:tc>
          <ns0:tcPr>
            <ns0:tcW ns0:w="3134" ns0:type="dxa"/>
            <ns0:shd ns0:val="clear" ns0:color="auto" ns0:fill="F8FAFC"/>
            <ns0:tcMar>
              <ns0:top ns0:w="60" ns0:type="dxa"/>
              <ns0:left ns0:w="80" ns0:type="dxa"/>
              <ns0:bottom ns0:w="60" ns0:type="dxa"/>
              <ns0:right ns0:w="80" ns0:type="dxa"/>
            </ns0:tcMar>
          </ns0:tcPr>
          <ns0:p ns2:paraId="51A58573">
            <ns0:pPr>
              <ns0:spacing ns0:after="40" ns0:line="276" ns0:lineRule="auto"/>
              <ns0:rPr>
                <ns0:color ns0:val="auto"/>
              </ns0:rPr>
            </ns0:pPr>
            <ns0:r>
              <ns0:rPr>
                <ns0:rFonts ns0:ascii="Times New Roman" ns0:hAnsi="Times New Roman"/>
                <ns0:color ns0:val="auto"/>
                <ns0:sz ns0:val="20"/>
              </ns0:rPr>
              <ns0:t>Thêm → xem → sửa → xóa</ns0:t>
            </ns0:r>
          </ns0:p>
        </ns0:tc>
        <ns0:tc>
          <ns0:tcPr>
            <ns0:tcW ns0:w="3134" ns0:type="dxa"/>
            <ns0:shd ns0:val="clear" ns0:color="auto" ns0:fill="F8FAFC"/>
            <ns0:tcMar>
              <ns0:top ns0:w="60" ns0:type="dxa"/>
              <ns0:left ns0:w="80" ns0:type="dxa"/>
              <ns0:bottom ns0:w="60" ns0:type="dxa"/>
              <ns0:right ns0:w="80" ns0:type="dxa"/>
            </ns0:tcMar>
          </ns0:tcPr>
          <ns0:p ns2:paraId="7AFE478B">
            <ns0:pPr>
              <ns0:spacing ns0:after="40" ns0:line="276" ns0:lineRule="auto"/>
              <ns0:rPr>
                <ns0:color ns0:val="auto"/>
              </ns0:rPr>
            </ns0:pPr>
            <ns0:r>
              <ns0:rPr>
                <ns0:rFonts ns0:ascii="Times New Roman" ns0:hAnsi="Times New Roman"/>
                <ns0:color ns0:val="auto"/>
                <ns0:sz ns0:val="20"/>
              </ns0:rPr>
              <ns0:t>Đạt - Nhận diện khuôn mặt &lt; 1s, đối sánh Cosine chính xác</ns0:t>
            </ns0:r>
          </ns0:p>
        </ns0:tc>
      </ns0:tr>
      <ns0:tr ns2:paraId="7B8CAF2A">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80" ns0:type="dxa"/>
              <ns0:left ns0:w="120" ns0:type="dxa"/>
              <ns0:bottom ns0:w="80" ns0:type="dxa"/>
              <ns0:right ns0:w="120" ns0:type="dxa"/>
            </ns0:tcMar>
          </ns0:tcPr>
          <ns0:p ns2:paraId="59FF9D73">
            <ns0:r>
              <ns0:rPr>
                <ns0:rFonts ns0:ascii="Times New Roman" ns0:hAnsi="Times New Roman"/>
                <ns0:sz ns0:val="22"/>
              </ns0:rPr>
              <ns0:t>Bảng chấm công</ns0:t>
            </ns0:r>
          </ns0:p>
        </ns0:tc>
        <ns0:tc>
          <ns0:tcPr>
            <ns0:tcW ns0:w="3134" ns0:type="dxa"/>
            <ns0:tcMar>
              <ns0:top ns0:w="80" ns0:type="dxa"/>
              <ns0:left ns0:w="120" ns0:type="dxa"/>
              <ns0:bottom ns0:w="80" ns0:type="dxa"/>
              <ns0:right ns0:w="120" ns0:type="dxa"/>
            </ns0:tcMar>
          </ns0:tcPr>
          <ns0:p ns2:paraId="5DC7DA7B">
            <ns0:r>
              <ns0:rPr>
                <ns0:rFonts ns0:ascii="Times New Roman" ns0:hAnsi="Times New Roman"/>
                <ns0:sz ns0:val="22"/>
              </ns0:rPr>
              <ns0:t>Lọc tháng, phòng ban → tính chuyên cần → In bảng công</ns0:t>
            </ns0:r>
          </ns0:p>
        </ns0:tc>
        <ns0:tc>
          <ns0:tcPr>
            <ns0:tcW ns0:w="3134" ns0:type="dxa"/>
            <ns0:tcMar>
              <ns0:top ns0:w="80" ns0:type="dxa"/>
              <ns0:left ns0:w="120" ns0:type="dxa"/>
              <ns0:bottom ns0:w="80" ns0:type="dxa"/>
              <ns0:right ns0:w="120" ns0:type="dxa"/>
            </ns0:tcMar>
          </ns0:tcPr>
          <ns0:p ns2:paraId="62D4E01F">
            <ns0:r>
              <ns0:rPr>
                <ns0:rFonts ns0:ascii="Times New Roman" ns0:hAnsi="Times New Roman"/>
                <ns0:sz ns0:val="22"/>
              </ns0:rPr>
              <ns0:t>Đạt - Thống kê công tháng, tính tỷ lệ chuyên cần (1/22), in chuẩn</ns0:t>
            </ns0:r>
          </ns0:p>
        </ns0:tc>
      </ns0:tr>
    </ns0:tbl>
    <ns0:p ns2:paraId="625143FD">
      <ns0:pPr>
        <ns0:spacing ns0:before="80" ns0:after="40"/>
        <ns0:jc ns0:val="center"/>
        <ns0:rPr>
          <ns0:color ns0:val="auto"/>
        </ns0:rPr>
      </ns0:pPr>
      <ns0:r>
        <ns0:rPr>
          <ns0:color ns0:val="auto"/>
        </ns0:rPr>
        <ns0:drawing>
          <ns3:inline distT="0" distB="0" distL="114300" distR="114300">
            <ns3:extent cx="5120640" cy="2303780"/>
            <ns3:effectExtent l="0" t="0" r="3810" b="1270"/>
            <ns3:docPr id="6" name="Picture 6" descr="C:/Users/LeDk/Pictures/Screenshots/Screenshot 2026-10-23 202239.pngScreenshot 2026-10-23 202239"/>
            <ns3:cNvGraphicFramePr>
              <ns4:graphicFrameLocks noChangeAspect="1"/>
            </ns3:cNvGraphicFramePr>
            <ns4:graphic>
              <ns4:graphicData uri="http://schemas.openxmlformats.org/drawingml/2006/picture">
                <ns5:pic>
                  <ns5:nvPicPr>
                    <ns5:cNvPr id="6" name="Picture 6" descr="C:/Users/LeDk/Pictures/Screenshots/Screenshot 2026-10-23 202239.pngScreenshot 2026-10-23 202239"/>
                    <ns5:cNvPicPr>
                      <ns4:picLocks noChangeAspect="1"/>
                    </ns5:cNvPicPr>
                  </ns5:nvPicPr>
                  <ns5:blipFill>
                    <ns4:blip ns6:embed="rId12"/>
                    <ns4:srcRect t="8154" b="8154"/>
                    <ns4:stretch>
                      <ns4:fillRect/>
                    </ns4:stretch>
                  </ns5:blipFill>
                  <ns5:spPr>
                    <ns4:xfrm>
                      <ns4:off x="0" y="0"/>
                      <ns4:ext cx="5120640" cy="2304288"/>
                    </ns4:xfrm>
                    <ns4:prstGeom prst="rect">
                      <ns4:avLst/>
                    </ns4:prstGeom>
                  </ns5:spPr>
                </ns5:pic>
              </ns4:graphicData>
            </ns4:graphic>
          </ns3:inline>
        </ns0:drawing>
      </ns0:r>
    </ns0:p>
    <ns0:p ns2:paraId="754F0653">
      <ns0:pPr>
        <ns0:spacing ns0:before="40" ns0:after="160"/>
        <ns0:jc ns0:val="center"/>
        <ns0:rPr>
          <ns0:color ns0:val="auto"/>
        </ns0:rPr>
      </ns0:pPr>
      <ns0:r>
        <ns0:rPr>
          <ns0:rFonts ns0:ascii="Times New Roman" ns0:hAnsi="Times New Roman"/>
          <ns0:b/>
          <ns0:i/>
          <ns0:color ns0:val="auto"/>
          <ns0:sz ns0:val="21"/>
        </ns0:rPr>
        <ns0:t>Hình 3.3. Kết quả CRUD danh sách phòng ban</ns0:t>
      </ns0:r>
    </ns0:p>
    <ns0:p ns2:paraId="2F663CC6">
      <ns0:pPr>
        <ns0:spacing ns0:before="80" ns0:after="40"/>
        <ns0:jc ns0:val="center"/>
        <ns0:rPr>
          <ns0:color ns0:val="auto"/>
        </ns0:rPr>
      </ns0:pPr>
      <ns0:r>
        <ns0:rPr>
          <ns0:color ns0:val="auto"/>
        </ns0:rPr>
        <ns0:drawing>
          <ns3:inline distT="0" distB="0" distL="114300" distR="114300">
            <ns3:extent cx="5120640" cy="2303780"/>
            <ns3:effectExtent l="0" t="0" r="3810" b="1270"/>
            <ns3:docPr id="7" name="Picture 7" descr="C:/Users/LeDk/Pictures/Screenshots/Screenshot 2026-10-23 202324.pngScreenshot 2026-10-23 202324"/>
            <ns3:cNvGraphicFramePr>
              <ns4:graphicFrameLocks noChangeAspect="1"/>
            </ns3:cNvGraphicFramePr>
            <ns4:graphic>
              <ns4:graphicData uri="http://schemas.openxmlformats.org/drawingml/2006/picture">
                <ns5:pic>
                  <ns5:nvPicPr>
                    <ns5:cNvPr id="7" name="Picture 7" descr="C:/Users/LeDk/Pictures/Screenshots/Screenshot 2026-10-23 202324.pngScreenshot 2026-10-23 202324"/>
                    <ns5:cNvPicPr>
                      <ns4:picLocks noChangeAspect="1"/>
                    </ns5:cNvPicPr>
                  </ns5:nvPicPr>
                  <ns5:blipFill>
                    <ns4:blip ns6:embed="rId13"/>
                    <ns4:srcRect t="8154" b="8154"/>
                    <ns4:stretch>
                      <ns4:fillRect/>
                    </ns4:stretch>
                  </ns5:blipFill>
                  <ns5:spPr>
                    <ns4:xfrm>
                      <ns4:off x="0" y="0"/>
                      <ns4:ext cx="5120640" cy="2304288"/>
                    </ns4:xfrm>
                    <ns4:prstGeom prst="rect">
                      <ns4:avLst/>
                    </ns4:prstGeom>
                  </ns5:spPr>
                </ns5:pic>
              </ns4:graphicData>
            </ns4:graphic>
          </ns3:inline>
        </ns0:drawing>
      </ns0:r>
    </ns0:p>
    <ns0:p ns2:paraId="1B26FC82">
      <ns0:pPr>
        <ns0:spacing ns0:before="40" ns0:after="160"/>
        <ns0:jc ns0:val="center"/>
        <ns0:rPr>
          <ns0:color ns0:val="auto"/>
        </ns0:rPr>
      </ns0:pPr>
      <ns0:r>
        <ns0:rPr>
          <ns0:rFonts ns0:ascii="Times New Roman" ns0:hAnsi="Times New Roman"/>
          <ns0:b/>
          <ns0:i/>
          <ns0:color ns0:val="auto"/>
          <ns0:sz ns0:val="21"/>
        </ns0:rPr>
        <ns0:t>Hình 3.4. Kết quả CRUD danh sách nhân sự và trích xuất khuôn mặt</ns0:t>
      </ns0:r>
    </ns0:p>
    <ns0:p ns2:paraId="48F79C10">
      <ns0:pPr>
        <ns0:spacing ns0:before="80" ns0:after="40"/>
        <ns0:jc ns0:val="center"/>
        <ns0:rPr>
          <ns0:color ns0:val="auto"/>
        </ns0:rPr>
      </ns0:pPr>
      <ns0:r>
        <ns0:rPr>
          <ns0:color ns0:val="auto"/>
        </ns0:rPr>
        <ns0:drawing>
          <ns3:inline distT="0" distB="0" distL="114300" distR="114300">
            <ns3:extent cx="5120640" cy="2303780"/>
            <ns3:effectExtent l="0" t="0" r="3810" b="1270"/>
            <ns3:docPr id="8" name="Picture 8" descr="C:/Users/LeDk/Pictures/Screenshots/Screenshot 2026-10-23 202354.pngScreenshot 2026-10-23 202354"/>
            <ns3:cNvGraphicFramePr>
              <ns4:graphicFrameLocks noChangeAspect="1"/>
            </ns3:cNvGraphicFramePr>
            <ns4:graphic>
              <ns4:graphicData uri="http://schemas.openxmlformats.org/drawingml/2006/picture">
                <ns5:pic>
                  <ns5:nvPicPr>
                    <ns5:cNvPr id="8" name="Picture 8" descr="C:/Users/LeDk/Pictures/Screenshots/Screenshot 2026-10-23 202354.pngScreenshot 2026-10-23 202354"/>
                    <ns5:cNvPicPr>
                      <ns4:picLocks noChangeAspect="1"/>
                    </ns5:cNvPicPr>
                  </ns5:nvPicPr>
                  <ns5:blipFill>
                    <ns4:blip ns6:embed="rId14"/>
                    <ns4:srcRect t="8154" b="8154"/>
                    <ns4:stretch>
                      <ns4:fillRect/>
                    </ns4:stretch>
                  </ns5:blipFill>
                  <ns5:spPr>
                    <ns4:xfrm>
                      <ns4:off x="0" y="0"/>
                      <ns4:ext cx="5120640" cy="2304288"/>
                    </ns4:xfrm>
                    <ns4:prstGeom prst="rect">
                      <ns4:avLst/>
                    </ns4:prstGeom>
                  </ns5:spPr>
                </ns5:pic>
              </ns4:graphicData>
            </ns4:graphic>
          </ns3:inline>
        </ns0:drawing>
      </ns0:r>
    </ns0:p>
    <ns0:p ns2:paraId="770F75B6">
      <ns0:pPr>
        <ns0:spacing ns0:before="40" ns0:after="160"/>
        <ns0:jc ns0:val="center"/>
        <ns0:rPr>
          <ns0:rFonts ns0:ascii="Times New Roman" ns0:hAnsi="Times New Roman"/>
          <ns0:b/>
          <ns0:i/>
          <ns0:color ns0:val="auto"/>
          <ns0:sz ns0:val="21"/>
        </ns0:rPr>
      </ns0:pPr>
      <ns0:r>
        <ns0:rPr>
          <ns0:rFonts ns0:ascii="Times New Roman" ns0:hAnsi="Times New Roman"/>
          <ns0:b/>
          <ns0:i/>
          <ns0:color ns0:val="auto"/>
          <ns0:sz ns0:val="21"/>
        </ns0:rPr>
        <ns0:t>Hình 3.5. Kết quả chấm công khuôn mặt AI và phân ca làm việc</ns0:t>
      </ns0:r>
    </ns0:p>
    <ns0:p ns2:paraId="5F420AD9">
      <ns0:pPr>
        <ns0:spacing ns0:before="40" ns0:after="160"/>
        <ns0:jc ns0:val="center"/>
        <ns0:rPr>
          <ns0:rFonts ns0:ascii="Times New Roman" ns0:hAnsi="Times New Roman"/>
          <ns0:b/>
          <ns0:i/>
          <ns0:color ns0:val="auto"/>
          <ns0:sz ns0:val="21"/>
        </ns0:rPr>
      </ns0:pPr>
      <ns0:r>
        <ns0:rPr>
          <ns0:color ns0:val="auto"/>
        </ns0:rPr>
        <ns0:drawing>
          <ns3:inline distT="0" distB="0" distL="114300" distR="114300">
            <ns3:extent cx="5120640" cy="2303780"/>
            <ns3:effectExtent l="0" t="0" r="3810" b="1270"/>
            <ns3:docPr id="2" name="Picture 2" descr="C:/Users/LeDk/Pictures/Screenshots/Screenshot 2026-10-23 202625.pngScreenshot 2026-10-23 202625"/>
            <ns3:cNvGraphicFramePr>
              <ns4:graphicFrameLocks noChangeAspect="1"/>
            </ns3:cNvGraphicFramePr>
            <ns4:graphic>
              <ns4:graphicData uri="http://schemas.openxmlformats.org/drawingml/2006/picture">
                <ns5:pic>
                  <ns5:nvPicPr>
                    <ns5:cNvPr id="2" name="Picture 2" descr="C:/Users/LeDk/Pictures/Screenshots/Screenshot 2026-10-23 202625.pngScreenshot 2026-10-23 202625"/>
                    <ns5:cNvPicPr>
                      <ns4:picLocks noChangeAspect="1"/>
                    </ns5:cNvPicPr>
                  </ns5:nvPicPr>
                  <ns5:blipFill>
                    <ns4:blip ns6:embed="rId15"/>
                    <ns4:srcRect t="8154" b="8154"/>
                    <ns4:stretch>
                      <ns4:fillRect/>
                    </ns4:stretch>
                  </ns5:blipFill>
                  <ns5:spPr>
                    <ns4:xfrm>
                      <ns4:off x="0" y="0"/>
                      <ns4:ext cx="5120640" cy="2304288"/>
                    </ns4:xfrm>
                    <ns4:prstGeom prst="rect">
                      <ns4:avLst/>
                    </ns4:prstGeom>
                  </ns5:spPr>
                </ns5:pic>
              </ns4:graphicData>
            </ns4:graphic>
          </ns3:inline>
        </ns0:drawing>
      </ns0:r>
    </ns0:p>
    <ns0:p ns2:paraId="6861D3A2">
      <ns0:pPr>
        <ns0:spacing ns0:before="40" ns0:after="160"/>
        <ns0:jc ns0:val="center"/>
        <ns0:rPr>
          <ns0:rFonts ns0:hint="default" ns0:ascii="Times New Roman" ns0:hAnsi="Times New Roman"/>
          <ns0:b/>
          <ns0:i/>
          <ns0:color ns0:val="auto"/>
          <ns0:sz ns0:val="21"/>
          <ns0:lang ns0:val="en-US"/>
        </ns0:rPr>
      </ns0:pPr>
      <ns0:r>
        <ns0:rPr>
          <ns0:rFonts ns0:ascii="Times New Roman" ns0:hAnsi="Times New Roman"/>
          <ns0:b/>
          <ns0:i/>
          <ns0:color ns0:val="auto"/>
          <ns0:sz ns0:val="21"/>
        </ns0:rPr>
        <ns0:t>Hình 3.</ns0:t>
      </ns0:r>
      <ns0:r>
        <ns0:rPr>
          <ns0:rFonts ns0:hint="default" ns0:ascii="Times New Roman" ns0:hAnsi="Times New Roman"/>
          <ns0:b/>
          <ns0:i/>
          <ns0:color ns0:val="auto"/>
          <ns0:sz ns0:val="21"/>
          <ns0:lang ns0:val="en-US"/>
        </ns0:rPr>
        <ns0:t>6</ns0:t>
      </ns0:r>
      <ns0:r>
        <ns0:rPr>
          <ns0:rFonts ns0:ascii="Times New Roman" ns0:hAnsi="Times New Roman"/>
          <ns0:b/>
          <ns0:i/>
          <ns0:color ns0:val="auto"/>
          <ns0:sz ns0:val="21"/>
        </ns0:rPr>
        <ns0:t xml:space="preserve">. </ns0:t>
      </ns0:r>
      <ns0:r>
        <ns0:rPr>
          <ns0:rFonts ns0:hint="default" ns0:ascii="Times New Roman" ns0:hAnsi="Times New Roman"/>
          <ns0:b/>
          <ns0:i/>
          <ns0:color ns0:val="auto"/>
          <ns0:sz ns0:val="21"/>
          <ns0:lang ns0:val="en-US"/>
        </ns0:rPr>
        <ns0:t>Kết quả bảng chấm công</ns0:t>
      </ns0:r>
    </ns0:p>
    <ns0:p ns2:paraId="66E2958B">
      <ns0:pPr>
        <ns0:spacing ns0:before="40" ns0:after="160"/>
        <ns0:jc ns0:val="center"/>
        <ns0:rPr>
          <ns0:rFonts ns0:hint="default" ns0:ascii="Times New Roman" ns0:hAnsi="Times New Roman"/>
          <ns0:b/>
          <ns0:i/>
          <ns0:color ns0:val="auto"/>
          <ns0:sz ns0:val="21"/>
          <ns0:lang ns0:val="en-US"/>
        </ns0:rPr>
      </ns0:pPr>
      <ns0:r>
        <ns0:rPr>
          <ns0:color ns0:val="auto"/>
        </ns0:rPr>
        <ns0:drawing>
          <ns3:inline distT="0" distB="0" distL="114300" distR="114300">
            <ns3:extent cx="5120640" cy="2303780"/>
            <ns3:effectExtent l="0" t="0" r="3810" b="1270"/>
            <ns3:docPr id="23" name="Picture 23" descr="C:/Users/LeDk/Pictures/Screenshots/Screenshot 2026-10-23 202938.pngScreenshot 2026-10-23 202938"/>
            <ns3:cNvGraphicFramePr>
              <ns4:graphicFrameLocks noChangeAspect="1"/>
            </ns3:cNvGraphicFramePr>
            <ns4:graphic>
              <ns4:graphicData uri="http://schemas.openxmlformats.org/drawingml/2006/picture">
                <ns5:pic>
                  <ns5:nvPicPr>
                    <ns5:cNvPr id="23" name="Picture 23" descr="C:/Users/LeDk/Pictures/Screenshots/Screenshot 2026-10-23 202938.pngScreenshot 2026-10-23 202938"/>
                    <ns5:cNvPicPr>
                      <ns4:picLocks noChangeAspect="1"/>
                    </ns5:cNvPicPr>
                  </ns5:nvPicPr>
                  <ns5:blipFill>
                    <ns4:blip ns6:embed="rId16"/>
                    <ns4:srcRect t="8154" b="8154"/>
                    <ns4:stretch>
                      <ns4:fillRect/>
                    </ns4:stretch>
                  </ns5:blipFill>
                  <ns5:spPr>
                    <ns4:xfrm>
                      <ns4:off x="0" y="0"/>
                      <ns4:ext cx="5120640" cy="2304288"/>
                    </ns4:xfrm>
                    <ns4:prstGeom prst="rect">
                      <ns4:avLst/>
                    </ns4:prstGeom>
                  </ns5:spPr>
                </ns5:pic>
              </ns4:graphicData>
            </ns4:graphic>
          </ns3:inline>
        </ns0:drawing>
      </ns0:r>
    </ns0:p>
    <ns0:p ns2:paraId="52280669">
      <ns0:pPr>
        <ns0:spacing ns0:before="40" ns0:after="160"/>
        <ns0:jc ns0:val="center"/>
        <ns0:rPr>
          <ns0:rFonts ns0:hint="default"/>
          <ns0:color ns0:val="auto"/>
          <ns0:lang ns0:val="en-US"/>
        </ns0:rPr>
      </ns0:pPr>
      <ns0:r>
        <ns0:rPr>
          <ns0:rFonts ns0:ascii="Times New Roman" ns0:hAnsi="Times New Roman"/>
          <ns0:b/>
          <ns0:i/>
          <ns0:color ns0:val="auto"/>
          <ns0:sz ns0:val="21"/>
        </ns0:rPr>
        <ns0:t>Hình 3.</ns0:t>
      </ns0:r>
      <ns0:r>
        <ns0:rPr>
          <ns0:rFonts ns0:hint="default" ns0:ascii="Times New Roman" ns0:hAnsi="Times New Roman"/>
          <ns0:b/>
          <ns0:i/>
          <ns0:color ns0:val="auto"/>
          <ns0:sz ns0:val="21"/>
          <ns0:lang ns0:val="en-US"/>
        </ns0:rPr>
        <ns0:t>7</ns0:t>
      </ns0:r>
      <ns0:r>
        <ns0:rPr>
          <ns0:rFonts ns0:ascii="Times New Roman" ns0:hAnsi="Times New Roman"/>
          <ns0:b/>
          <ns0:i/>
          <ns0:color ns0:val="auto"/>
          <ns0:sz ns0:val="21"/>
        </ns0:rPr>
        <ns0:t xml:space="preserve">. </ns0:t>
      </ns0:r>
      <ns0:r>
        <ns0:rPr>
          <ns0:rFonts ns0:hint="default" ns0:ascii="Times New Roman" ns0:hAnsi="Times New Roman"/>
          <ns0:b/>
          <ns0:i/>
          <ns0:color ns0:val="auto"/>
          <ns0:sz ns0:val="21"/>
          <ns0:lang ns0:val="en-US"/>
        </ns0:rPr>
        <ns0:t>Kết quả ca làm việc</ns0:t>
      </ns0:r>
    </ns0:p>
    <ns0:p ns2:paraId="6F189AAA">
      <ns0:pPr>
        <ns0:spacing ns0:before="40" ns0:after="160"/>
        <ns0:jc ns0:val="center"/>
        <ns0:rPr>
          <ns0:rFonts ns0:hint="default" ns0:ascii="Times New Roman" ns0:hAnsi="Times New Roman"/>
          <ns0:b/>
          <ns0:i/>
          <ns0:color ns0:val="auto"/>
          <ns0:sz ns0:val="21"/>
          <ns0:lang ns0:val="en-US"/>
        </ns0:rPr>
      </ns0:pPr>
    </ns0:p>
    <ns0:p ns2:paraId="6D8A4543">
      <ns0:pPr>
        <ns0:spacing ns0:before="40" ns0:after="160"/>
        <ns0:jc ns0:val="center"/>
        <ns0:rPr>
          <ns0:rFonts ns0:ascii="Times New Roman" ns0:hAnsi="Times New Roman"/>
          <ns0:b/>
          <ns0:i/>
          <ns0:color ns0:val="auto"/>
          <ns0:sz ns0:val="21"/>
        </ns0:rPr>
      </ns0:pPr>
    </ns0:p>
    <ns0:p ns2:paraId="10FAEB7D">
      <ns0:pPr>
        <ns0:pStyle ns0:val="3"/>
        <ns0:keepNext/>
        <ns0:spacing ns0:before="200" ns0:after="80" ns0:line="288" ns0:lineRule="auto"/>
        <ns0:rPr>
          <ns0:color ns0:val="auto"/>
        </ns0:rPr>
      </ns0:pPr>
      <ns0:bookmarkStart ns0:id="13" ns0:name="_Toc_Sec34"/>
      <ns0:r>
        <ns0:rPr>
          <ns0:rFonts ns0:ascii="Times New Roman" ns0:hAnsi="Times New Roman"/>
          <ns0:b/>
          <ns0:color ns0:val="auto"/>
          <ns0:sz ns0:val="25"/>
        </ns0:rPr>
        <ns0:t>3.4. Kiểm tra cơ sở dữ liệu qua pgAdmin 4</ns0:t>
      </ns0:r>
      <ns0:bookmarkEnd ns0:id="13"/>
    </ns0:p>
    <ns0:p ns2:paraId="6BCFBFBE">
      <ns0:pPr>
        <ns0:spacing ns0:before="0" ns0:after="100" ns0:line="312" ns0:lineRule="auto"/>
        <ns0:jc ns0:val="both"/>
        <ns0:rPr>
          <ns0:color ns0:val="auto"/>
        </ns0:rPr>
      </ns0:pPr>
      <ns0:r>
        <ns0:rPr>
          <ns0:rFonts ns0:ascii="Times New Roman" ns0:hAnsi="Times New Roman"/>
          <ns0:color ns0:val="auto"/>
          <ns0:sz ns0:val="24"/>
        </ns0:rPr>
        <ns0:t>Trong quá trình thực hành, công cụ quản trị pgAdmin 4 được ánh xạ tại cổng 5051 trên Ubuntu. Sau khi đăng nhập tài khoản ứng dụng, người thực hiện mở cơ sở dữ liệu hrm_db và kiểm tra các bảng users, departments, employees, shifts, attendance; trường face_embedding chứa vector 512 chiều của khuôn mặt.</ns0:t>
      </ns0:r>
    </ns0:p>
    <ns0:p ns2:paraId="39C66D50">
      <ns0:pPr>
        <ns0:spacing ns0:before="80" ns0:after="40"/>
        <ns0:jc ns0:val="center"/>
        <ns0:rPr>
          <ns0:color ns0:val="auto"/>
        </ns0:rPr>
      </ns0:pPr>
      <ns0:r>
        <ns0:rPr>
          <ns0:color ns0:val="auto"/>
        </ns0:rPr>
        <ns0:drawing>
          <ns3:inline distT="0" distB="0" distL="114300" distR="114300">
            <ns3:extent cx="5120640" cy="2303780"/>
            <ns3:effectExtent l="0" t="0" r="3810" b="1270"/>
            <ns3:docPr id="9" name="Picture 9" descr="C:/Users/LeDk/Pictures/Screenshots/Screenshot 2026-10-23 210459.pngScreenshot 2026-10-23 210459"/>
            <ns3:cNvGraphicFramePr>
              <ns4:graphicFrameLocks noChangeAspect="1"/>
            </ns3:cNvGraphicFramePr>
            <ns4:graphic>
              <ns4:graphicData uri="http://schemas.openxmlformats.org/drawingml/2006/picture">
                <ns5:pic>
                  <ns5:nvPicPr>
                    <ns5:cNvPr id="9" name="Picture 9" descr="C:/Users/LeDk/Pictures/Screenshots/Screenshot 2026-10-23 210459.pngScreenshot 2026-10-23 210459"/>
                    <ns5:cNvPicPr>
                      <ns4:picLocks noChangeAspect="1"/>
                    </ns5:cNvPicPr>
                  </ns5:nvPicPr>
                  <ns5:blipFill>
                    <ns4:blip ns6:embed="rId17"/>
                    <ns4:srcRect t="8154" b="8154"/>
                    <ns4:stretch>
                      <ns4:fillRect/>
                    </ns4:stretch>
                  </ns5:blipFill>
                  <ns5:spPr>
                    <ns4:xfrm>
                      <ns4:off x="0" y="0"/>
                      <ns4:ext cx="5120640" cy="2304288"/>
                    </ns4:xfrm>
                    <ns4:prstGeom prst="rect">
                      <ns4:avLst/>
                    </ns4:prstGeom>
                  </ns5:spPr>
                </ns5:pic>
              </ns4:graphicData>
            </ns4:graphic>
          </ns3:inline>
        </ns0:drawing>
      </ns0:r>
    </ns0:p>
    <ns0:p ns2:paraId="1248E9C6">
      <ns0:pPr>
        <ns0:spacing ns0:before="40" ns0:after="160"/>
        <ns0:jc ns0:val="center"/>
        <ns0:rPr>
          <ns0:color ns0:val="auto"/>
        </ns0:rPr>
      </ns0:pPr>
      <ns0:r>
        <ns0:rPr>
          <ns0:rFonts ns0:ascii="Times New Roman" ns0:hAnsi="Times New Roman"/>
          <ns0:b/>
          <ns0:i/>
          <ns0:color ns0:val="auto"/>
          <ns0:sz ns0:val="21"/>
        </ns0:rPr>
        <ns0:t>Hình 3.</ns0:t>
      </ns0:r>
      <ns0:r>
        <ns0:rPr>
          <ns0:rFonts ns0:hint="default" ns0:ascii="Times New Roman" ns0:hAnsi="Times New Roman"/>
          <ns0:b/>
          <ns0:i/>
          <ns0:color ns0:val="auto"/>
          <ns0:sz ns0:val="21"/>
          <ns0:lang ns0:val="en-US"/>
        </ns0:rPr>
        <ns0:t>8</ns0:t>
      </ns0:r>
      <ns0:r>
        <ns0:rPr>
          <ns0:rFonts ns0:ascii="Times New Roman" ns0:hAnsi="Times New Roman"/>
          <ns0:b/>
          <ns0:i/>
          <ns0:color ns0:val="auto"/>
          <ns0:sz ns0:val="21"/>
        </ns0:rPr>
        <ns0:t>. Các bảng nghiệp vụ và vector khuôn mặt trong pgAdmin 4</ns0:t>
      </ns0:r>
    </ns0:p>
    <ns0:p ns2:paraId="629825E7">
      <ns0:pPr>
        <ns0:pStyle ns0:val="2"/>
        <ns0:keepNext/>
        <ns0:spacing ns0:before="280" ns0:after="120" ns0:line="300" ns0:lineRule="auto"/>
        <ns0:rPr>
          <ns0:color ns0:val="auto"/>
          <ns0:sz ns0:val="28"/>
          <ns0:szCs ns0:val="28"/>
        </ns0:rPr>
      </ns0:pPr>
      <ns0:bookmarkStart ns0:id="14" ns0:name="_Toc_Chuong4"/>
      <ns0:r>
        <ns0:rPr>
          <ns0:rFonts ns0:ascii="Times New Roman" ns0:hAnsi="Times New Roman"/>
          <ns0:b/>
          <ns0:color ns0:val="auto"/>
          <ns0:sz ns0:val="28"/>
          <ns0:szCs ns0:val="28"/>
        </ns0:rPr>
        <ns0:t>CHƯƠNG 4. CẤU HÌNH NGINX REVERSE PROXY</ns0:t>
      </ns0:r>
      <ns0:bookmarkEnd ns0:id="14"/>
    </ns0:p>
    <ns0:p ns2:paraId="402CD96D">
      <ns0:pPr>
        <ns0:pStyle ns0:val="3"/>
        <ns0:keepNext/>
        <ns0:spacing ns0:before="200" ns0:after="80" ns0:line="288" ns0:lineRule="auto"/>
        <ns0:rPr>
          <ns0:color ns0:val="auto"/>
        </ns0:rPr>
      </ns0:pPr>
      <ns0:bookmarkStart ns0:id="15" ns0:name="_Toc_Sec41"/>
      <ns0:r>
        <ns0:rPr>
          <ns0:rFonts ns0:ascii="Times New Roman" ns0:hAnsi="Times New Roman"/>
          <ns0:b/>
          <ns0:color ns0:val="auto"/>
          <ns0:sz ns0:val="25"/>
        </ns0:rPr>
        <ns0:t>4.1. Mục tiêu và luồng xử lý</ns0:t>
      </ns0:r>
      <ns0:bookmarkEnd ns0:id="15"/>
    </ns0:p>
    <ns0:p ns2:paraId="151CA099">
      <ns0:pPr>
        <ns0:spacing ns0:before="0" ns0:after="100" ns0:line="312" ns0:lineRule="auto"/>
        <ns0:jc ns0:val="both"/>
        <ns0:rPr>
          <ns0:color ns0:val="auto"/>
        </ns0:rPr>
      </ns0:pPr>
      <ns0:r>
        <ns0:rPr>
          <ns0:rFonts ns0:ascii="Times New Roman" ns0:hAnsi="Times New Roman"/>
          <ns0:color ns0:val="auto"/>
          <ns0:sz ns0:val="24"/>
        </ns0:rPr>
        <ns0:t>Nginx nhận yêu cầu HTTP từ trình duyệt và chuyển tiếp đến dịch vụ backend:3000 và frontend:80 qua mạng frontend_net. Nhờ đó cổng web nội bộ không cần publish trực tiếp ra máy host. Cấu hình này giúp tạo một điểm tiếp nhận truy cập tập trung, hỗ trợ bổ sung header an toàn và ghi nhật ký web.</ns0:t>
      </ns0:r>
    </ns0:p>
    <ns0:p ns2:paraId="24186E48">
      <ns0:pPr>
        <ns0:pStyle ns0:val="3"/>
        <ns0:keepNext/>
        <ns0:spacing ns0:before="200" ns0:after="80" ns0:line="288" ns0:lineRule="auto"/>
        <ns0:rPr>
          <ns0:color ns0:val="auto"/>
        </ns0:rPr>
      </ns0:pPr>
      <ns0:bookmarkStart ns0:id="16" ns0:name="_Toc_Sec42"/>
      <ns0:r>
        <ns0:rPr>
          <ns0:rFonts ns0:ascii="Times New Roman" ns0:hAnsi="Times New Roman"/>
          <ns0:b/>
          <ns0:color ns0:val="auto"/>
          <ns0:sz ns0:val="25"/>
        </ns0:rPr>
        <ns0:t>4.2. Cấu hình tiêu biểu</ns0:t>
      </ns0:r>
      <ns0:bookmarkEnd ns0:id="16"/>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409750FA">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525713AB">
            <ns0:pPr>
              <ns0:spacing ns0:before="40" ns0:after="40" ns0:line="252" ns0:lineRule="auto"/>
              <ns0:rPr>
                <ns0:color ns0:val="auto"/>
              </ns0:rPr>
            </ns0:pPr>
            <ns0:r>
              <ns0:rPr>
                <ns0:rFonts ns0:ascii="Consolas" ns0:hAnsi="Consolas"/>
                <ns0:color ns0:val="auto"/>
                <ns0:sz ns0:val="19"/>
              </ns0:rPr>
              <ns0:t>location / {</ns0:t>
            </ns0:r>
            <ns0:r>
              <ns0:rPr>
                <ns0:rFonts ns0:ascii="Consolas" ns0:hAnsi="Consolas"/>
                <ns0:color ns0:val="auto"/>
                <ns0:sz ns0:val="19"/>
              </ns0:rPr>
              <ns0:br ns0:type="textWrapping"/>
            </ns0:r>
            <ns0:r>
              <ns0:rPr>
                <ns0:rFonts ns0:ascii="Consolas" ns0:hAnsi="Consolas"/>
                <ns0:color ns0:val="auto"/>
                <ns0:sz ns0:val="19"/>
              </ns0:rPr>
              <ns0:t xml:space="preserve">    proxy_pass http://frontend:80;</ns0:t>
            </ns0:r>
            <ns0:r>
              <ns0:rPr>
                <ns0:rFonts ns0:ascii="Consolas" ns0:hAnsi="Consolas"/>
                <ns0:color ns0:val="auto"/>
                <ns0:sz ns0:val="19"/>
              </ns0:rPr>
              <ns0:br ns0:type="textWrapping"/>
            </ns0:r>
            <ns0:r>
              <ns0:rPr>
                <ns0:rFonts ns0:ascii="Consolas" ns0:hAnsi="Consolas"/>
                <ns0:color ns0:val="auto"/>
                <ns0:sz ns0:val="19"/>
              </ns0:rPr>
              <ns0:t xml:space="preserve">    proxy_set_header Host $http_host;</ns0:t>
            </ns0:r>
            <ns0:r>
              <ns0:rPr>
                <ns0:rFonts ns0:ascii="Consolas" ns0:hAnsi="Consolas"/>
                <ns0:color ns0:val="auto"/>
                <ns0:sz ns0:val="19"/>
              </ns0:rPr>
              <ns0:br ns0:type="textWrapping"/>
            </ns0:r>
            <ns0:r>
              <ns0:rPr>
                <ns0:rFonts ns0:ascii="Consolas" ns0:hAnsi="Consolas"/>
                <ns0:color ns0:val="auto"/>
                <ns0:sz ns0:val="19"/>
              </ns0:rPr>
              <ns0:t xml:space="preserve">    proxy_set_header X-Real-IP $remote_addr;</ns0:t>
            </ns0:r>
            <ns0:r>
              <ns0:rPr>
                <ns0:rFonts ns0:ascii="Consolas" ns0:hAnsi="Consolas"/>
                <ns0:color ns0:val="auto"/>
                <ns0:sz ns0:val="19"/>
              </ns0:rPr>
              <ns0:br ns0:type="textWrapping"/>
            </ns0:r>
            <ns0:r>
              <ns0:rPr>
                <ns0:rFonts ns0:ascii="Consolas" ns0:hAnsi="Consolas"/>
                <ns0:color ns0:val="auto"/>
                <ns0:sz ns0:val="19"/>
              </ns0:rPr>
              <ns0:t xml:space="preserve">    proxy_set_header X-Forwarded-For $proxy_add_x_forwarded_for;</ns0:t>
            </ns0:r>
            <ns0:r>
              <ns0:rPr>
                <ns0:rFonts ns0:ascii="Consolas" ns0:hAnsi="Consolas"/>
                <ns0:color ns0:val="auto"/>
                <ns0:sz ns0:val="19"/>
              </ns0:rPr>
              <ns0:br ns0:type="textWrapping"/>
            </ns0:r>
            <ns0:r>
              <ns0:rPr>
                <ns0:rFonts ns0:ascii="Consolas" ns0:hAnsi="Consolas"/>
                <ns0:color ns0:val="auto"/>
                <ns0:sz ns0:val="19"/>
              </ns0:rPr>
              <ns0:t>}</ns0:t>
            </ns0:r>
            <ns0:r>
              <ns0:rPr>
                <ns0:rFonts ns0:ascii="Consolas" ns0:hAnsi="Consolas"/>
                <ns0:color ns0:val="auto"/>
                <ns0:sz ns0:val="19"/>
              </ns0:rPr>
              <ns0:br ns0:type="textWrapping"/>
            </ns0:r>
            <ns0:r>
              <ns0:rPr>
                <ns0:rFonts ns0:ascii="Consolas" ns0:hAnsi="Consolas"/>
                <ns0:color ns0:val="auto"/>
                <ns0:sz ns0:val="19"/>
              </ns0:rPr>
              <ns0:t>location /api/ {</ns0:t>
            </ns0:r>
            <ns0:r>
              <ns0:rPr>
                <ns0:rFonts ns0:ascii="Consolas" ns0:hAnsi="Consolas"/>
                <ns0:color ns0:val="auto"/>
                <ns0:sz ns0:val="19"/>
              </ns0:rPr>
              <ns0:br ns0:type="textWrapping"/>
            </ns0:r>
            <ns0:r>
              <ns0:rPr>
                <ns0:rFonts ns0:ascii="Consolas" ns0:hAnsi="Consolas"/>
                <ns0:color ns0:val="auto"/>
                <ns0:sz ns0:val="19"/>
              </ns0:rPr>
              <ns0:t xml:space="preserve">    proxy_pass http://backend:3000;</ns0:t>
            </ns0:r>
            <ns0:r>
              <ns0:rPr>
                <ns0:rFonts ns0:ascii="Consolas" ns0:hAnsi="Consolas"/>
                <ns0:color ns0:val="auto"/>
                <ns0:sz ns0:val="19"/>
              </ns0:rPr>
              <ns0:br ns0:type="textWrapping"/>
            </ns0:r>
            <ns0:r>
              <ns0:rPr>
                <ns0:rFonts ns0:ascii="Consolas" ns0:hAnsi="Consolas"/>
                <ns0:color ns0:val="auto"/>
                <ns0:sz ns0:val="19"/>
              </ns0:rPr>
              <ns0:t xml:space="preserve">    proxy_set_header Host $http_host;</ns0:t>
            </ns0:r>
            <ns0:r>
              <ns0:rPr>
                <ns0:rFonts ns0:ascii="Consolas" ns0:hAnsi="Consolas"/>
                <ns0:color ns0:val="auto"/>
                <ns0:sz ns0:val="19"/>
              </ns0:rPr>
              <ns0:br ns0:type="textWrapping"/>
            </ns0:r>
            <ns0:r>
              <ns0:rPr>
                <ns0:rFonts ns0:ascii="Consolas" ns0:hAnsi="Consolas"/>
                <ns0:color ns0:val="auto"/>
                <ns0:sz ns0:val="19"/>
              </ns0:rPr>
              <ns0:t xml:space="preserve">    proxy_set_header X-Real-IP $remote_addr;</ns0:t>
            </ns0:r>
            <ns0:r>
              <ns0:rPr>
                <ns0:rFonts ns0:ascii="Consolas" ns0:hAnsi="Consolas"/>
                <ns0:color ns0:val="auto"/>
                <ns0:sz ns0:val="19"/>
              </ns0:rPr>
              <ns0:br ns0:type="textWrapping"/>
            </ns0:r>
            <ns0:r>
              <ns0:rPr>
                <ns0:rFonts ns0:ascii="Consolas" ns0:hAnsi="Consolas"/>
                <ns0:color ns0:val="auto"/>
                <ns0:sz ns0:val="19"/>
              </ns0:rPr>
              <ns0:t xml:space="preserve">    proxy_set_header X-Forwarded-For $proxy_add_x_forwarded_for;</ns0:t>
            </ns0:r>
            <ns0:r>
              <ns0:rPr>
                <ns0:rFonts ns0:ascii="Consolas" ns0:hAnsi="Consolas"/>
                <ns0:color ns0:val="auto"/>
                <ns0:sz ns0:val="19"/>
              </ns0:rPr>
              <ns0:br ns0:type="textWrapping"/>
            </ns0:r>
            <ns0:r>
              <ns0:rPr>
                <ns0:rFonts ns0:ascii="Consolas" ns0:hAnsi="Consolas"/>
                <ns0:color ns0:val="auto"/>
                <ns0:sz ns0:val="19"/>
              </ns0:rPr>
              <ns0:t>}</ns0:t>
            </ns0:r>
            <ns0:r>
              <ns0:rPr>
                <ns0:rFonts ns0:ascii="Consolas" ns0:hAnsi="Consolas"/>
                <ns0:color ns0:val="auto"/>
                <ns0:sz ns0:val="19"/>
              </ns0:rPr>
              <ns0:br ns0:type="textWrapping"/>
            </ns0:r>
            <ns0:r>
              <ns0:rPr>
                <ns0:rFonts ns0:ascii="Consolas" ns0:hAnsi="Consolas"/>
                <ns0:color ns0:val="auto"/>
                <ns0:sz ns0:val="19"/>
              </ns0:rPr>
              <ns0:t>add_header X-Frame-Options "SAMEORIGIN" always;</ns0:t>
            </ns0:r>
            <ns0:r>
              <ns0:rPr>
                <ns0:rFonts ns0:ascii="Consolas" ns0:hAnsi="Consolas"/>
                <ns0:color ns0:val="auto"/>
                <ns0:sz ns0:val="19"/>
              </ns0:rPr>
              <ns0:br ns0:type="textWrapping"/>
            </ns0:r>
            <ns0:r>
              <ns0:rPr>
                <ns0:rFonts ns0:ascii="Consolas" ns0:hAnsi="Consolas"/>
                <ns0:color ns0:val="auto"/>
                <ns0:sz ns0:val="19"/>
              </ns0:rPr>
              <ns0:t>add_header X-Content-Type-Options "nosniff" always;</ns0:t>
            </ns0:r>
          </ns0:p>
        </ns0:tc>
      </ns0:tr>
    </ns0:tbl>
    <ns0:p ns2:paraId="0E2F4031">
      <ns0:pPr>
        <ns0:spacing ns0:before="0" ns0:after="60"/>
        <ns0:rPr>
          <ns0:color ns0:val="auto"/>
        </ns0:rPr>
      </ns0:pPr>
    </ns0:p>
    <ns0:p ns2:paraId="34C430CF">
      <ns0:pPr>
        <ns0:spacing ns0:before="0" ns0:after="100" ns0:line="312" ns0:lineRule="auto"/>
        <ns0:jc ns0:val="both"/>
        <ns0:rPr>
          <ns0:color ns0:val="auto"/>
        </ns0:rPr>
      </ns0:pPr>
      <ns0:r>
        <ns0:rPr>
          <ns0:rFonts ns0:ascii="Times New Roman" ns0:hAnsi="Times New Roman"/>
          <ns0:color ns0:val="auto"/>
          <ns0:sz ns0:val="24"/>
        </ns0:rPr>
        <ns0:t>Hai header trên lần lượt giảm rủi ro nhúng trang ngoài dự kiến vào frame và ngăn trình duyệt tự đoán kiểu nội dung khác với Content-Type khai báo. Đây là biện pháp ở lớp HTTP; nó không thay thế TLS/HTTPS hoặc cơ chế xác thực ứng dụng.</ns0:t>
      </ns0:r>
    </ns0:p>
    <ns0:p ns2:paraId="1B0A18E5">
      <ns0:pPr>
        <ns0:pStyle ns0:val="3"/>
        <ns0:keepNext/>
        <ns0:spacing ns0:before="200" ns0:after="80" ns0:line="288" ns0:lineRule="auto"/>
        <ns0:rPr>
          <ns0:color ns0:val="auto"/>
        </ns0:rPr>
      </ns0:pPr>
      <ns0:bookmarkStart ns0:id="17" ns0:name="_Toc_Sec43"/>
      <ns0:r>
        <ns0:rPr>
          <ns0:rFonts ns0:ascii="Times New Roman" ns0:hAnsi="Times New Roman"/>
          <ns0:b/>
          <ns0:color ns0:val="auto"/>
          <ns0:sz ns0:val="25"/>
        </ns0:rPr>
        <ns0:t>4.3. Kiểm tra cấu hình và kết quả</ns0:t>
      </ns0:r>
      <ns0:bookmarkEnd ns0:id="17"/>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0535C521">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62A49028">
            <ns0:pPr>
              <ns0:spacing ns0:before="40" ns0:after="40" ns0:line="252" ns0:lineRule="auto"/>
              <ns0:rPr>
                <ns0:color ns0:val="auto"/>
              </ns0:rPr>
            </ns0:pPr>
            <ns0:r>
              <ns0:rPr>
                <ns0:rFonts ns0:ascii="Consolas" ns0:hAnsi="Consolas"/>
                <ns0:color ns0:val="auto"/>
                <ns0:sz ns0:val="19"/>
              </ns0:rPr>
              <ns0:t>sudo docker compose exec proxy nginx -t</ns0:t>
            </ns0:r>
            <ns0:r>
              <ns0:rPr>
                <ns0:rFonts ns0:ascii="Consolas" ns0:hAnsi="Consolas"/>
                <ns0:color ns0:val="auto"/>
                <ns0:sz ns0:val="19"/>
              </ns0:rPr>
              <ns0:br ns0:type="textWrapping"/>
            </ns0:r>
            <ns0:r>
              <ns0:rPr>
                <ns0:rFonts ns0:ascii="Consolas" ns0:hAnsi="Consolas"/>
                <ns0:color ns0:val="auto"/>
                <ns0:sz ns0:val="19"/>
              </ns0:rPr>
              <ns0:t>curl -k -I https://localhost/</ns0:t>
            </ns0:r>
          </ns0:p>
        </ns0:tc>
      </ns0:tr>
    </ns0:tbl>
    <ns0:p ns2:paraId="38B72213">
      <ns0:pPr>
        <ns0:spacing ns0:before="0" ns0:after="60"/>
        <ns0:rPr>
          <ns0:color ns0:val="auto"/>
        </ns0:rPr>
      </ns0:pPr>
    </ns0:p>
    <ns0:p ns2:paraId="0E251284">
      <ns0:pPr>
        <ns0:spacing ns0:before="80" ns0:after="40"/>
        <ns0:jc ns0:val="center"/>
        <ns0:rPr>
          <ns0:color ns0:val="auto"/>
        </ns0:rPr>
      </ns0:pPr>
      <ns0:r>
        <ns0:rPr>
          <ns0:color ns0:val="auto"/>
        </ns0:rPr>
        <ns0:drawing>
          <ns3:inline distT="0" distB="0" distL="114300" distR="114300">
            <ns3:extent cx="5120640" cy="2303780"/>
            <ns3:effectExtent l="0" t="0" r="3810" b="1270"/>
            <ns3:docPr id="10" name="Picture 10" descr="C:/Users/LeDk/Pictures/Screenshots/Screenshot 2026-10-23 211226.pngScreenshot 2026-10-23 211226"/>
            <ns3:cNvGraphicFramePr>
              <ns4:graphicFrameLocks noChangeAspect="1"/>
            </ns3:cNvGraphicFramePr>
            <ns4:graphic>
              <ns4:graphicData uri="http://schemas.openxmlformats.org/drawingml/2006/picture">
                <ns5:pic>
                  <ns5:nvPicPr>
                    <ns5:cNvPr id="10" name="Picture 10" descr="C:/Users/LeDk/Pictures/Screenshots/Screenshot 2026-10-23 211226.pngScreenshot 2026-10-23 211226"/>
                    <ns5:cNvPicPr>
                      <ns4:picLocks noChangeAspect="1"/>
                    </ns5:cNvPicPr>
                  </ns5:nvPicPr>
                  <ns5:blipFill>
                    <ns4:blip ns6:embed="rId18"/>
                    <ns4:srcRect t="7502" b="7502"/>
                    <ns4:stretch>
                      <ns4:fillRect/>
                    </ns4:stretch>
                  </ns5:blipFill>
                  <ns5:spPr>
                    <ns4:xfrm>
                      <ns4:off x="0" y="0"/>
                      <ns4:ext cx="5120640" cy="2304288"/>
                    </ns4:xfrm>
                    <ns4:prstGeom prst="rect">
                      <ns4:avLst/>
                    </ns4:prstGeom>
                  </ns5:spPr>
                </ns5:pic>
              </ns4:graphicData>
            </ns4:graphic>
          </ns3:inline>
        </ns0:drawing>
      </ns0:r>
    </ns0:p>
    <ns0:p ns2:paraId="00BF2773">
      <ns0:pPr>
        <ns0:spacing ns0:before="40" ns0:after="160"/>
        <ns0:jc ns0:val="center"/>
        <ns0:rPr>
          <ns0:color ns0:val="auto"/>
        </ns0:rPr>
      </ns0:pPr>
      <ns0:r>
        <ns0:rPr>
          <ns0:rFonts ns0:ascii="Times New Roman" ns0:hAnsi="Times New Roman"/>
          <ns0:b/>
          <ns0:i/>
          <ns0:color ns0:val="auto"/>
          <ns0:sz ns0:val="21"/>
        </ns0:rPr>
        <ns0:t>Hình 4.1. Kết quả kiểm tra cú pháp Nginx và security headers</ns0:t>
      </ns0:r>
    </ns0:p>
    <ns0:p ns2:paraId="4132B11A">
      <ns0:pPr>
        <ns0:spacing ns0:before="0" ns0:after="100" ns0:line="312" ns0:lineRule="auto"/>
        <ns0:jc ns0:val="both"/>
        <ns0:rPr>
          <ns0:color ns0:val="auto"/>
        </ns0:rPr>
      </ns0:pPr>
      <ns0:r>
        <ns0:rPr>
          <ns0:rFonts ns0:ascii="Times New Roman" ns0:hAnsi="Times New Roman"/>
          <ns0:color ns0:val="auto"/>
          <ns0:sz ns0:val="24"/>
        </ns0:rPr>
        <ns0:t>Nginx còn cung cấp endpoint stub_status trong mạng Docker trên cổng nội bộ 8088. Nginx Exporter đọc endpoint này để cung cấp số liệu request và kết nối cho Prometheus. Cổng 8088 không phải đường dẫn truy cập công khai trên Windows.</ns0:t>
      </ns0:r>
    </ns0:p>
    <ns0:p ns2:paraId="4BAA1291">
      <ns0:pPr>
        <ns0:pStyle ns0:val="2"/>
        <ns0:keepNext/>
        <ns0:spacing ns0:before="280" ns0:after="120" ns0:line="300" ns0:lineRule="auto"/>
        <ns0:rPr>
          <ns0:color ns0:val="auto"/>
          <ns0:sz ns0:val="28"/>
          <ns0:szCs ns0:val="28"/>
        </ns0:rPr>
      </ns0:pPr>
      <ns0:bookmarkStart ns0:id="18" ns0:name="_Toc_Chuong5"/>
      <ns0:r>
        <ns0:rPr>
          <ns0:rFonts ns0:ascii="Times New Roman" ns0:hAnsi="Times New Roman"/>
          <ns0:b/>
          <ns0:color ns0:val="auto"/>
          <ns0:sz ns0:val="28"/>
          <ns0:szCs ns0:val="28"/>
        </ns0:rPr>
        <ns0:t>CHƯƠNG 5. GIÁM SÁT BẰNG PROMETHEUS VÀ GRAFANA</ns0:t>
      </ns0:r>
      <ns0:bookmarkEnd ns0:id="18"/>
    </ns0:p>
    <ns0:p ns2:paraId="1DBBEF6F">
      <ns0:pPr>
        <ns0:pStyle ns0:val="3"/>
        <ns0:keepNext/>
        <ns0:spacing ns0:before="200" ns0:after="80" ns0:line="288" ns0:lineRule="auto"/>
        <ns0:rPr>
          <ns0:color ns0:val="auto"/>
        </ns0:rPr>
      </ns0:pPr>
      <ns0:bookmarkStart ns0:id="19" ns0:name="_Toc_Sec51"/>
      <ns0:r>
        <ns0:rPr>
          <ns0:rFonts ns0:ascii="Times New Roman" ns0:hAnsi="Times New Roman"/>
          <ns0:b/>
          <ns0:color ns0:val="auto"/>
          <ns0:sz ns0:val="25"/>
        </ns0:rPr>
        <ns0:t>5.1. Mục đích và kiến trúc hệ thống giám sát</ns0:t>
      </ns0:r>
      <ns0:bookmarkEnd ns0:id="19"/>
    </ns0:p>
    <ns0:p ns2:paraId="311373C9">
      <ns0:pPr>
        <ns0:spacing ns0:before="0" ns0:after="100" ns0:line="312" ns0:lineRule="auto"/>
        <ns0:jc ns0:val="both"/>
        <ns0:rPr>
          <ns0:color ns0:val="auto"/>
        </ns0:rPr>
      </ns0:pPr>
      <ns0:r>
        <ns0:rPr>
          <ns0:rFonts ns0:ascii="Times New Roman" ns0:hAnsi="Times New Roman"/>
          <ns0:color ns0:val="auto"/>
          <ns0:sz ns0:val="24"/>
        </ns0:rPr>
        <ns0:t>Prometheus định kỳ thực hiện HTTP scrape để lấy metrics từ các exporter và endpoint giám sát. Bộ cấu hình sử dụng những thành phần: Node Exporter quan sát máy Ubuntu; cAdvisor lấy số liệu tài nguyên container; Postgres Exporter lấy trạng thái database; Nginx Exporter cung cấp số liệu web server. Grafana dùng Prometheus làm nguồn dữ liệu và trực quan hóa những chỉ số này theo thời gian.</ns0:t>
      </ns0:r>
    </ns0:p>
    <ns0:p ns2:paraId="61478C64">
      <ns0:pPr>
        <ns0:pStyle ns0:val="3"/>
        <ns0:keepNext/>
        <ns0:spacing ns0:before="200" ns0:after="80" ns0:line="288" ns0:lineRule="auto"/>
        <ns0:rPr>
          <ns0:color ns0:val="auto"/>
        </ns0:rPr>
      </ns0:pPr>
      <ns0:bookmarkStart ns0:id="20" ns0:name="_Toc_Sec52"/>
      <ns0:r>
        <ns0:rPr>
          <ns0:rFonts ns0:ascii="Times New Roman" ns0:hAnsi="Times New Roman"/>
          <ns0:b/>
          <ns0:color ns0:val="auto"/>
          <ns0:sz ns0:val="25"/>
        </ns0:rPr>
        <ns0:t>5.2. Khởi chạy và kiểm tra Targets</ns0:t>
      </ns0:r>
      <ns0:bookmarkEnd ns0:id="20"/>
    </ns0:p>
    <ns0:p ns2:paraId="558750F1">
      <ns0:pPr>
        <ns0:spacing ns0:before="0" ns0:after="100" ns0:line="312" ns0:lineRule="auto"/>
        <ns0:jc ns0:val="both"/>
        <ns0:rPr>
          <ns0:color ns0:val="auto"/>
        </ns0:rPr>
      </ns0:pPr>
      <ns0:r>
        <ns0:rPr>
          <ns0:rFonts ns0:ascii="Times New Roman" ns0:hAnsi="Times New Roman"/>
          <ns0:color ns0:val="auto"/>
          <ns0:sz ns0:val="24"/>
        </ns0:rPr>
        <ns0:t>Trên trình duyệt Windows, hệ thống Prometheus được truy cập thông qua địa chỉ http://localhost:9091. Tại mục Status → Target health, hệ thống hiển thị trạng thái giám sát của 6 nhóm dịch vụ gồm containers (cAdvisor), host (Node Exporter), db (Postgres Exporter), nginx (Nginx Exporter), backend và prometheus.</ns0:t>
      </ns0:r>
    </ns0:p>
    <ns0:p ns2:paraId="3729687D">
      <ns0:pPr>
        <ns0:spacing ns0:before="0" ns0:after="100" ns0:line="312" ns0:lineRule="auto"/>
        <ns0:jc ns0:val="both"/>
        <ns0:rPr>
          <ns0:color ns0:val="auto"/>
        </ns0:rPr>
      </ns0:pPr>
      <ns0:r>
        <ns0:rPr>
          <ns0:rFonts ns0:ascii="Times New Roman" ns0:hAnsi="Times New Roman"/>
          <ns0:color ns0:val="auto"/>
          <ns0:sz ns0:val="24"/>
        </ns0:rPr>
        <ns0:t>Kết quả tại Hình 5.1 cho thấy cả 6/6 Targets đều ở trạng thái UP, không có dịch vụ nào ở trạng thái DOWN. Điều này chứng tỏ Prometheus đã kết nối và thu thập dữ liệu thành công từ các endpoint giám sát, phục vụ theo dõi tài nguyên container, máy chủ Ubuntu, hoạt động Nginx, CSDL và khả năng truy cập website.</ns0:t>
      </ns0:r>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35ECB208">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2CA58566">
            <ns0:pPr>
              <ns0:spacing ns0:before="40" ns0:after="40" ns0:line="252" ns0:lineRule="auto"/>
              <ns0:rPr>
                <ns0:rFonts ns0:ascii="Consolas" ns0:hAnsi="Consolas"/>
                <ns0:color ns0:val="auto"/>
                <ns0:sz ns0:val="19"/>
              </ns0:rPr>
            </ns0:pPr>
            <ns0:r>
              <ns0:rPr>
                <ns0:rFonts ns0:ascii="Consolas" ns0:hAnsi="Consolas"/>
                <ns0:color ns0:val="auto"/>
                <ns0:sz ns0:val="19"/>
              </ns0:rPr>
              <ns0:t xml:space="preserve">sudo docker compose up -d </ns0:t>
            </ns0:r>
          </ns0:p>
          <ns0:p ns2:paraId="23C4564A">
            <ns0:pPr>
              <ns0:spacing ns0:before="40" ns0:after="40" ns0:line="252" ns0:lineRule="auto"/>
              <ns0:rPr>
                <ns0:color ns0:val="auto"/>
              </ns0:rPr>
            </ns0:pPr>
            <ns0:r>
              <ns0:rPr>
                <ns0:rFonts ns0:ascii="Consolas" ns0:hAnsi="Consolas"/>
                <ns0:color ns0:val="auto"/>
                <ns0:sz ns0:val="19"/>
              </ns0:rPr>
              <ns0:t>sudo docker compose ps</ns0:t>
            </ns0:r>
          </ns0:p>
        </ns0:tc>
      </ns0:tr>
    </ns0:tbl>
    <ns0:p ns2:paraId="5C003305">
      <ns0:pPr>
        <ns0:spacing ns0:before="0" ns0:after="60"/>
        <ns0:rPr>
          <ns0:color ns0:val="auto"/>
        </ns0:rPr>
      </ns0:pPr>
    </ns0:p>
    <ns0:p ns2:paraId="35347F4B">
      <ns0:pPr>
        <ns0:spacing ns0:before="80" ns0:after="40"/>
        <ns0:jc ns0:val="center"/>
        <ns0:rPr>
          <ns0:color ns0:val="auto"/>
        </ns0:rPr>
      </ns0:pPr>
      <ns0:r>
        <ns0:rPr>
          <ns0:color ns0:val="auto"/>
        </ns0:rPr>
        <ns0:drawing>
          <ns3:inline distT="0" distB="0" distL="114300" distR="114300">
            <ns3:extent cx="5120640" cy="2303780"/>
            <ns3:effectExtent l="0" t="0" r="3810" b="1270"/>
            <ns3:docPr id="11" name="Picture 11" descr="C:/Users/LeDk/Pictures/Screenshots/Screenshot 2026-10-23 215756.pngScreenshot 2026-10-23 215756"/>
            <ns3:cNvGraphicFramePr>
              <ns4:graphicFrameLocks noChangeAspect="1"/>
            </ns3:cNvGraphicFramePr>
            <ns4:graphic>
              <ns4:graphicData uri="http://schemas.openxmlformats.org/drawingml/2006/picture">
                <ns5:pic>
                  <ns5:nvPicPr>
                    <ns5:cNvPr id="11" name="Picture 11" descr="C:/Users/LeDk/Pictures/Screenshots/Screenshot 2026-10-23 215756.pngScreenshot 2026-10-23 215756"/>
                    <ns5:cNvPicPr>
                      <ns4:picLocks noChangeAspect="1"/>
                    </ns5:cNvPicPr>
                  </ns5:nvPicPr>
                  <ns5:blipFill>
                    <ns4:blip ns6:embed="rId19"/>
                    <ns4:srcRect t="11031" b="11031"/>
                    <ns4:stretch>
                      <ns4:fillRect/>
                    </ns4:stretch>
                  </ns5:blipFill>
                  <ns5:spPr>
                    <ns4:xfrm>
                      <ns4:off x="0" y="0"/>
                      <ns4:ext cx="5120640" cy="2304288"/>
                    </ns4:xfrm>
                    <ns4:prstGeom prst="rect">
                      <ns4:avLst/>
                    </ns4:prstGeom>
                  </ns5:spPr>
                </ns5:pic>
              </ns4:graphicData>
            </ns4:graphic>
          </ns3:inline>
        </ns0:drawing>
      </ns0:r>
    </ns0:p>
    <ns0:p ns2:paraId="0C538753">
      <ns0:pPr>
        <ns0:spacing ns0:before="40" ns0:after="160"/>
        <ns0:jc ns0:val="center"/>
        <ns0:rPr>
          <ns0:color ns0:val="auto"/>
        </ns0:rPr>
      </ns0:pPr>
      <ns0:r>
        <ns0:rPr>
          <ns0:rFonts ns0:ascii="Times New Roman" ns0:hAnsi="Times New Roman"/>
          <ns0:b/>
          <ns0:i/>
          <ns0:color ns0:val="auto"/>
          <ns0:sz ns0:val="21"/>
        </ns0:rPr>
        <ns0:t>Hình 5.1. Trạng thái 6 Targets giám sát của Prometheus đều đạt UP.</ns0:t>
      </ns0:r>
    </ns0:p>
    <ns0:p ns2:paraId="6B32018F">
      <ns0:pPr>
        <ns0:pStyle ns0:val="3"/>
        <ns0:keepNext/>
        <ns0:spacing ns0:before="200" ns0:after="80" ns0:line="288" ns0:lineRule="auto"/>
        <ns0:rPr>
          <ns0:color ns0:val="auto"/>
        </ns0:rPr>
      </ns0:pPr>
      <ns0:bookmarkStart ns0:id="21" ns0:name="_Toc_Sec53"/>
      <ns0:r>
        <ns0:rPr>
          <ns0:rFonts ns0:ascii="Times New Roman" ns0:hAnsi="Times New Roman"/>
          <ns0:b/>
          <ns0:color ns0:val="auto"/>
          <ns0:sz ns0:val="25"/>
        </ns0:rPr>
        <ns0:t>5.3. Một số truy vấn PromQL phục vụ kiểm thử</ns0:t>
      </ns0:r>
      <ns0:bookmarkEnd ns0:id="21"/>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4701"/>
        <ns0:gridCol ns0:w="4701"/>
      </ns0:tblGrid>
      <ns0:tr ns2:paraId="540B7CD9">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E8EFF7"/>
            <ns0:tcMar>
              <ns0:top ns0:w="60" ns0:type="dxa"/>
              <ns0:left ns0:w="80" ns0:type="dxa"/>
              <ns0:bottom ns0:w="60" ns0:type="dxa"/>
              <ns0:right ns0:w="80" ns0:type="dxa"/>
            </ns0:tcMar>
          </ns0:tcPr>
          <ns0:p ns2:paraId="5B2ED731">
            <ns0:pPr>
              <ns0:spacing ns0:after="40"/>
              <ns0:rPr>
                <ns0:color ns0:val="auto"/>
              </ns0:rPr>
            </ns0:pPr>
            <ns0:r>
              <ns0:rPr>
                <ns0:rFonts ns0:ascii="Times New Roman" ns0:hAnsi="Times New Roman"/>
                <ns0:b/>
                <ns0:color ns0:val="auto"/>
                <ns0:sz ns0:val="20"/>
              </ns0:rPr>
              <ns0:t>Truy vấn</ns0:t>
            </ns0:r>
          </ns0:p>
        </ns0:tc>
        <ns0:tc>
          <ns0:tcPr>
            <ns0:tcW ns0:w="4701" ns0:type="dxa"/>
            <ns0:shd ns0:val="clear" ns0:color="auto" ns0:fill="E8EFF7"/>
            <ns0:tcMar>
              <ns0:top ns0:w="60" ns0:type="dxa"/>
              <ns0:left ns0:w="80" ns0:type="dxa"/>
              <ns0:bottom ns0:w="60" ns0:type="dxa"/>
              <ns0:right ns0:w="80" ns0:type="dxa"/>
            </ns0:tcMar>
          </ns0:tcPr>
          <ns0:p ns2:paraId="0EF96D54">
            <ns0:pPr>
              <ns0:spacing ns0:after="40"/>
              <ns0:rPr>
                <ns0:color ns0:val="auto"/>
              </ns0:rPr>
            </ns0:pPr>
            <ns0:r>
              <ns0:rPr>
                <ns0:rFonts ns0:ascii="Times New Roman" ns0:hAnsi="Times New Roman"/>
                <ns0:b/>
                <ns0:color ns0:val="auto"/>
                <ns0:sz ns0:val="20"/>
              </ns0:rPr>
              <ns0:t>Ý nghĩa</ns0:t>
            </ns0:r>
          </ns0:p>
        </ns0:tc>
      </ns0:tr>
      <ns0:tr ns2:paraId="5F726F45">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F8FAFC"/>
            <ns0:tcMar>
              <ns0:top ns0:w="60" ns0:type="dxa"/>
              <ns0:left ns0:w="80" ns0:type="dxa"/>
              <ns0:bottom ns0:w="60" ns0:type="dxa"/>
              <ns0:right ns0:w="80" ns0:type="dxa"/>
            </ns0:tcMar>
          </ns0:tcPr>
          <ns0:p ns2:paraId="077A8CEF">
            <ns0:pPr>
              <ns0:spacing ns0:after="40"/>
              <ns0:rPr>
                <ns0:color ns0:val="auto"/>
              </ns0:rPr>
            </ns0:pPr>
            <ns0:r>
              <ns0:rPr>
                <ns0:rFonts ns0:ascii="Consolas" ns0:hAnsi="Consolas"/>
                <ns0:b ns0:val="0"/>
                <ns0:color ns0:val="auto"/>
                <ns0:sz ns0:val="19"/>
              </ns0:rPr>
              <ns0:t>up</ns0:t>
            </ns0:r>
          </ns0:p>
        </ns0:tc>
        <ns0:tc>
          <ns0:tcPr>
            <ns0:tcW ns0:w="4701" ns0:type="dxa"/>
            <ns0:shd ns0:val="clear" ns0:color="auto" ns0:fill="F8FAFC"/>
            <ns0:tcMar>
              <ns0:top ns0:w="60" ns0:type="dxa"/>
              <ns0:left ns0:w="80" ns0:type="dxa"/>
              <ns0:bottom ns0:w="60" ns0:type="dxa"/>
              <ns0:right ns0:w="80" ns0:type="dxa"/>
            </ns0:tcMar>
          </ns0:tcPr>
          <ns0:p ns2:paraId="75086F47">
            <ns0:pPr>
              <ns0:spacing ns0:after="40"/>
              <ns0:rPr>
                <ns0:color ns0:val="auto"/>
              </ns0:rPr>
            </ns0:pPr>
            <ns0:r>
              <ns0:rPr>
                <ns0:rFonts ns0:ascii="Times New Roman" ns0:hAnsi="Times New Roman"/>
                <ns0:b ns0:val="0"/>
                <ns0:color ns0:val="auto"/>
                <ns0:sz ns0:val="20"/>
              </ns0:rPr>
              <ns0:t>Cho biết Prometheus scrape được endpoint hay không (1/0).</ns0:t>
            </ns0:r>
          </ns0:p>
        </ns0:tc>
      </ns0:tr>
      <ns0:tr ns2:paraId="25DF8AE2">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tcMar>
              <ns0:top ns0:w="60" ns0:type="dxa"/>
              <ns0:left ns0:w="80" ns0:type="dxa"/>
              <ns0:bottom ns0:w="60" ns0:type="dxa"/>
              <ns0:right ns0:w="80" ns0:type="dxa"/>
            </ns0:tcMar>
          </ns0:tcPr>
          <ns0:p ns2:paraId="7D03CBD6">
            <ns0:pPr>
              <ns0:spacing ns0:after="40"/>
              <ns0:rPr>
                <ns0:color ns0:val="auto"/>
              </ns0:rPr>
            </ns0:pPr>
            <ns0:r>
              <ns0:rPr>
                <ns0:rFonts ns0:ascii="Consolas" ns0:hAnsi="Consolas"/>
                <ns0:b ns0:val="0"/>
                <ns0:color ns0:val="auto"/>
                <ns0:sz ns0:val="19"/>
              </ns0:rPr>
              <ns0:t>hrm_http_requests_total</ns0:t>
            </ns0:r>
          </ns0:p>
        </ns0:tc>
        <ns0:tc>
          <ns0:tcPr>
            <ns0:tcW ns0:w="4701" ns0:type="dxa"/>
            <ns0:tcMar>
              <ns0:top ns0:w="60" ns0:type="dxa"/>
              <ns0:left ns0:w="80" ns0:type="dxa"/>
              <ns0:bottom ns0:w="60" ns0:type="dxa"/>
              <ns0:right ns0:w="80" ns0:type="dxa"/>
            </ns0:tcMar>
          </ns0:tcPr>
          <ns0:p ns2:paraId="3D6CBE6F">
            <ns0:pPr>
              <ns0:spacing ns0:after="40"/>
              <ns0:rPr>
                <ns0:color ns0:val="auto"/>
              </ns0:rPr>
            </ns0:pPr>
            <ns0:r>
              <ns0:rPr>
                <ns0:rFonts ns0:ascii="Times New Roman" ns0:hAnsi="Times New Roman"/>
                <ns0:b ns0:val="0"/>
                <ns0:color ns0:val="auto"/>
                <ns0:sz ns0:val="20"/>
              </ns0:rPr>
              <ns0:t>Bộ đếm tổng số HTTP request tiếp nhận bởi Backend.</ns0:t>
            </ns0:r>
          </ns0:p>
        </ns0:tc>
      </ns0:tr>
      <ns0:tr ns2:paraId="7A26AFF4">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F8FAFC"/>
            <ns0:tcMar>
              <ns0:top ns0:w="60" ns0:type="dxa"/>
              <ns0:left ns0:w="80" ns0:type="dxa"/>
              <ns0:bottom ns0:w="60" ns0:type="dxa"/>
              <ns0:right ns0:w="80" ns0:type="dxa"/>
            </ns0:tcMar>
          </ns0:tcPr>
          <ns0:p ns2:paraId="29A49EBC">
            <ns0:pPr>
              <ns0:spacing ns0:after="40"/>
              <ns0:rPr>
                <ns0:color ns0:val="auto"/>
              </ns0:rPr>
            </ns0:pPr>
            <ns0:r>
              <ns0:rPr>
                <ns0:rFonts ns0:ascii="Consolas" ns0:hAnsi="Consolas"/>
                <ns0:b ns0:val="0"/>
                <ns0:color ns0:val="auto"/>
                <ns0:sz ns0:val="19"/>
              </ns0:rPr>
              <ns0:t>pg_stat_database_xact_commit</ns0:t>
            </ns0:r>
          </ns0:p>
        </ns0:tc>
        <ns0:tc>
          <ns0:tcPr>
            <ns0:tcW ns0:w="4701" ns0:type="dxa"/>
            <ns0:shd ns0:val="clear" ns0:color="auto" ns0:fill="F8FAFC"/>
            <ns0:tcMar>
              <ns0:top ns0:w="60" ns0:type="dxa"/>
              <ns0:left ns0:w="80" ns0:type="dxa"/>
              <ns0:bottom ns0:w="60" ns0:type="dxa"/>
              <ns0:right ns0:w="80" ns0:type="dxa"/>
            </ns0:tcMar>
          </ns0:tcPr>
          <ns0:p ns2:paraId="6C549815">
            <ns0:pPr>
              <ns0:spacing ns0:after="40"/>
              <ns0:rPr>
                <ns0:color ns0:val="auto"/>
              </ns0:rPr>
            </ns0:pPr>
            <ns0:r>
              <ns0:rPr>
                <ns0:rFonts ns0:ascii="Times New Roman" ns0:hAnsi="Times New Roman"/>
                <ns0:b ns0:val="0"/>
                <ns0:color ns0:val="auto"/>
                <ns0:sz ns0:val="20"/>
              </ns0:rPr>
              <ns0:t>Số lượng giao dịch commit thành công trên PostgreSQL.</ns0:t>
            </ns0:r>
          </ns0:p>
        </ns0:tc>
      </ns0:tr>
      <ns0:tr ns2:paraId="1CF86844">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tcMar>
              <ns0:top ns0:w="60" ns0:type="dxa"/>
              <ns0:left ns0:w="80" ns0:type="dxa"/>
              <ns0:bottom ns0:w="60" ns0:type="dxa"/>
              <ns0:right ns0:w="80" ns0:type="dxa"/>
            </ns0:tcMar>
          </ns0:tcPr>
          <ns0:p ns2:paraId="7D5D1B6A">
            <ns0:pPr>
              <ns0:spacing ns0:after="40"/>
              <ns0:rPr>
                <ns0:color ns0:val="auto"/>
              </ns0:rPr>
            </ns0:pPr>
            <ns0:r>
              <ns0:rPr>
                <ns0:rFonts ns0:ascii="Consolas" ns0:hAnsi="Consolas"/>
                <ns0:b ns0:val="0"/>
                <ns0:color ns0:val="auto"/>
                <ns0:sz ns0:val="19"/>
              </ns0:rPr>
              <ns0:t>nginx_http_requests_total</ns0:t>
            </ns0:r>
          </ns0:p>
        </ns0:tc>
        <ns0:tc>
          <ns0:tcPr>
            <ns0:tcW ns0:w="4701" ns0:type="dxa"/>
            <ns0:tcMar>
              <ns0:top ns0:w="60" ns0:type="dxa"/>
              <ns0:left ns0:w="80" ns0:type="dxa"/>
              <ns0:bottom ns0:w="60" ns0:type="dxa"/>
              <ns0:right ns0:w="80" ns0:type="dxa"/>
            </ns0:tcMar>
          </ns0:tcPr>
          <ns0:p ns2:paraId="2B6F84DE">
            <ns0:pPr>
              <ns0:spacing ns0:after="40"/>
              <ns0:rPr>
                <ns0:color ns0:val="auto"/>
              </ns0:rPr>
            </ns0:pPr>
            <ns0:r>
              <ns0:rPr>
                <ns0:rFonts ns0:ascii="Times New Roman" ns0:hAnsi="Times New Roman"/>
                <ns0:b ns0:val="0"/>
                <ns0:color ns0:val="auto"/>
                <ns0:sz ns0:val="20"/>
              </ns0:rPr>
              <ns0:t>Bộ đếm HTTP request của Nginx.</ns0:t>
            </ns0:r>
          </ns0:p>
        </ns0:tc>
      </ns0:tr>
      <ns0:tr ns2:paraId="15B78393">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F8FAFC"/>
            <ns0:tcMar>
              <ns0:top ns0:w="60" ns0:type="dxa"/>
              <ns0:left ns0:w="80" ns0:type="dxa"/>
              <ns0:bottom ns0:w="60" ns0:type="dxa"/>
              <ns0:right ns0:w="80" ns0:type="dxa"/>
            </ns0:tcMar>
          </ns0:tcPr>
          <ns0:p ns2:paraId="289CFA9D">
            <ns0:pPr>
              <ns0:spacing ns0:after="40"/>
              <ns0:rPr>
                <ns0:color ns0:val="auto"/>
              </ns0:rPr>
            </ns0:pPr>
            <ns0:r>
              <ns0:rPr>
                <ns0:rFonts ns0:ascii="Consolas" ns0:hAnsi="Consolas"/>
                <ns0:b ns0:val="0"/>
                <ns0:color ns0:val="auto"/>
                <ns0:sz ns0:val="19"/>
              </ns0:rPr>
              <ns0:t>pg_stat_activity_count</ns0:t>
            </ns0:r>
          </ns0:p>
        </ns0:tc>
        <ns0:tc>
          <ns0:tcPr>
            <ns0:tcW ns0:w="4701" ns0:type="dxa"/>
            <ns0:shd ns0:val="clear" ns0:color="auto" ns0:fill="F8FAFC"/>
            <ns0:tcMar>
              <ns0:top ns0:w="60" ns0:type="dxa"/>
              <ns0:left ns0:w="80" ns0:type="dxa"/>
              <ns0:bottom ns0:w="60" ns0:type="dxa"/>
              <ns0:right ns0:w="80" ns0:type="dxa"/>
            </ns0:tcMar>
          </ns0:tcPr>
          <ns0:p ns2:paraId="6B42D4B8">
            <ns0:pPr>
              <ns0:spacing ns0:after="40"/>
              <ns0:rPr>
                <ns0:color ns0:val="auto"/>
              </ns0:rPr>
            </ns0:pPr>
            <ns0:r>
              <ns0:rPr>
                <ns0:rFonts ns0:ascii="Times New Roman" ns0:hAnsi="Times New Roman"/>
                <ns0:b ns0:val="0"/>
                <ns0:color ns0:val="auto"/>
                <ns0:sz ns0:val="20"/>
              </ns0:rPr>
              <ns0:t>Số kết nối PostgreSQL tại thời điểm lấy mẫu.</ns0:t>
            </ns0:r>
          </ns0:p>
        </ns0:tc>
      </ns0:tr>
      <ns0:tr ns2:paraId="39D9A05D">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tcMar>
              <ns0:top ns0:w="60" ns0:type="dxa"/>
              <ns0:left ns0:w="80" ns0:type="dxa"/>
              <ns0:bottom ns0:w="60" ns0:type="dxa"/>
              <ns0:right ns0:w="80" ns0:type="dxa"/>
            </ns0:tcMar>
          </ns0:tcPr>
          <ns0:p ns2:paraId="742E49CE">
            <ns0:pPr>
              <ns0:spacing ns0:after="40"/>
              <ns0:rPr>
                <ns0:color ns0:val="auto"/>
              </ns0:rPr>
            </ns0:pPr>
            <ns0:r>
              <ns0:rPr>
                <ns0:rFonts ns0:ascii="Consolas" ns0:hAnsi="Consolas"/>
                <ns0:b ns0:val="0"/>
                <ns0:color ns0:val="auto"/>
                <ns0:sz ns0:val="19"/>
              </ns0:rPr>
              <ns0:t>container_cpu_usage_seconds_total</ns0:t>
            </ns0:r>
          </ns0:p>
        </ns0:tc>
        <ns0:tc>
          <ns0:tcPr>
            <ns0:tcW ns0:w="4701" ns0:type="dxa"/>
            <ns0:tcMar>
              <ns0:top ns0:w="60" ns0:type="dxa"/>
              <ns0:left ns0:w="80" ns0:type="dxa"/>
              <ns0:bottom ns0:w="60" ns0:type="dxa"/>
              <ns0:right ns0:w="80" ns0:type="dxa"/>
            </ns0:tcMar>
          </ns0:tcPr>
          <ns0:p ns2:paraId="62098E3C">
            <ns0:pPr>
              <ns0:spacing ns0:after="40"/>
              <ns0:rPr>
                <ns0:color ns0:val="auto"/>
              </ns0:rPr>
            </ns0:pPr>
            <ns0:r>
              <ns0:rPr>
                <ns0:rFonts ns0:ascii="Times New Roman" ns0:hAnsi="Times New Roman"/>
                <ns0:b ns0:val="0"/>
                <ns0:color ns0:val="auto"/>
                <ns0:sz ns0:val="20"/>
              </ns0:rPr>
              <ns0:t>Tổng thời gian CPU tích lũy của container.</ns0:t>
            </ns0:r>
          </ns0:p>
        </ns0:tc>
      </ns0:tr>
      <ns0:tr ns2:paraId="4C11DC0E">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4701" ns0:type="dxa"/>
            <ns0:shd ns0:val="clear" ns0:color="auto" ns0:fill="F8FAFC"/>
            <ns0:tcMar>
              <ns0:top ns0:w="60" ns0:type="dxa"/>
              <ns0:left ns0:w="80" ns0:type="dxa"/>
              <ns0:bottom ns0:w="60" ns0:type="dxa"/>
              <ns0:right ns0:w="80" ns0:type="dxa"/>
            </ns0:tcMar>
          </ns0:tcPr>
          <ns0:p ns2:paraId="27842691">
            <ns0:pPr>
              <ns0:spacing ns0:after="40"/>
              <ns0:rPr>
                <ns0:color ns0:val="auto"/>
              </ns0:rPr>
            </ns0:pPr>
            <ns0:r>
              <ns0:rPr>
                <ns0:rFonts ns0:ascii="Consolas" ns0:hAnsi="Consolas"/>
                <ns0:b ns0:val="0"/>
                <ns0:color ns0:val="auto"/>
                <ns0:sz ns0:val="19"/>
              </ns0:rPr>
              <ns0:t>container_memory_working_set_bytes</ns0:t>
            </ns0:r>
          </ns0:p>
        </ns0:tc>
        <ns0:tc>
          <ns0:tcPr>
            <ns0:tcW ns0:w="4701" ns0:type="dxa"/>
            <ns0:shd ns0:val="clear" ns0:color="auto" ns0:fill="F8FAFC"/>
            <ns0:tcMar>
              <ns0:top ns0:w="60" ns0:type="dxa"/>
              <ns0:left ns0:w="80" ns0:type="dxa"/>
              <ns0:bottom ns0:w="60" ns0:type="dxa"/>
              <ns0:right ns0:w="80" ns0:type="dxa"/>
            </ns0:tcMar>
          </ns0:tcPr>
          <ns0:p ns2:paraId="4DD3C9E6">
            <ns0:pPr>
              <ns0:spacing ns0:after="40"/>
              <ns0:rPr>
                <ns0:color ns0:val="auto"/>
              </ns0:rPr>
            </ns0:pPr>
            <ns0:r>
              <ns0:rPr>
                <ns0:rFonts ns0:ascii="Times New Roman" ns0:hAnsi="Times New Roman"/>
                <ns0:b ns0:val="0"/>
                <ns0:color ns0:val="auto"/>
                <ns0:sz ns0:val="20"/>
              </ns0:rPr>
              <ns0:t>Bộ nhớ working set của container tính bằng byte.</ns0:t>
            </ns0:r>
          </ns0:p>
        </ns0:tc>
      </ns0:tr>
    </ns0:tbl>
    <ns0:p ns2:paraId="134D504F">
      <ns0:pPr>
        <ns0:pStyle ns0:val="3"/>
        <ns0:keepNext/>
        <ns0:spacing ns0:before="200" ns0:after="80" ns0:line="288" ns0:lineRule="auto"/>
        <ns0:rPr>
          <ns0:color ns0:val="auto"/>
        </ns0:rPr>
      </ns0:pPr>
      <ns0:bookmarkStart ns0:id="22" ns0:name="_Toc_Sec54"/>
      <ns0:r>
        <ns0:rPr>
          <ns0:rFonts ns0:ascii="Times New Roman" ns0:hAnsi="Times New Roman"/>
          <ns0:b/>
          <ns0:color ns0:val="auto"/>
          <ns0:sz ns0:val="25"/>
        </ns0:rPr>
        <ns0:t>5.4. Dashboard Grafana và xử lý thiếu dữ liệu</ns0:t>
      </ns0:r>
      <ns0:bookmarkEnd ns0:id="22"/>
    </ns0:p>
    <ns0:p ns2:paraId="4BF8DE3F">
      <ns0:pPr>
        <ns0:spacing ns0:before="0" ns0:after="100" ns0:line="312" ns0:lineRule="auto"/>
        <ns0:jc ns0:val="both"/>
        <ns0:rPr>
          <ns0:color ns0:val="auto"/>
        </ns0:rPr>
      </ns0:pPr>
      <ns0:r>
        <ns0:rPr>
          <ns0:rFonts ns0:ascii="Times New Roman" ns0:hAnsi="Times New Roman"/>
          <ns0:sz ns0:val="24"/>
        </ns0:rPr>
        <ns0:t>Hệ thống giám sát Grafana được truy cập thông qua địa chỉ http://localhost:3001. Dashboard “HRM | Website - Container - Database - Nginx” được xây dựng nhằm theo dõi tình trạng hoạt động của website, máy chủ Nginx, cơ sở dữ liệu và mức sử dụng tài nguyên của các container Docker.</ns0:t>
      </ns0:r>
    </ns0:p>
    <ns0:p ns2:paraId="5083C7C1">
      <ns0:pPr>
        <ns0:spacing ns0:before="0" ns0:after="100" ns0:line="312" ns0:lineRule="auto"/>
        <ns0:jc ns0:val="both"/>
        <ns0:rPr>
          <ns0:color ns0:val="auto"/>
        </ns0:rPr>
      </ns0:pPr>
      <ns0:r>
        <ns0:rPr>
          <ns0:rFonts ns0:ascii="Times New Roman" ns0:hAnsi="Times New Roman"/>
          <ns0:color ns0:val="auto"/>
          <ns0:sz ns0:val="24"/>
        </ns0:rPr>
        <ns0:t>Kết quả tại Hình 5.2 cho thấy các chỉ số giám sát đã được thu thập và hiển thị đầy đủ. Trong quá trình triển khai, hai biểu đồ CPU và RAM container ban đầu không hiển thị dữ liệu do câu truy vấn PromQL sử dụng nhãn name, trong khi dữ liệu thực tế do cAdvisor cung cấp sử dụng nhãn id có dạng /docker/.... Sau khi điều chỉnh câu truy vấn để lọc và nhóm dữ liệu theo nhãn id, cả hai biểu đồ CPU và RAM đã hiển thị dữ liệu thành công, khắc phục tình trạng No data trước đó.</ns0:t>
      </ns0:r>
    </ns0:p>
    <ns0:p ns2:paraId="70335286">
      <ns0:pPr>
        <ns0:spacing ns0:before="0" ns0:after="100" ns0:line="312" ns0:lineRule="auto"/>
        <ns0:jc ns0:val="both"/>
        <ns0:rPr>
          <ns0:color ns0:val="auto"/>
        </ns0:rPr>
      </ns0:pPr>
      <ns0:r>
        <ns0:rPr>
          <ns0:rFonts ns0:ascii="Times New Roman" ns0:hAnsi="Times New Roman"/>
          <ns0:color ns0:val="auto"/>
          <ns0:sz ns0:val="24"/>
        </ns0:rPr>
        <ns0:t>Kết quả trên chứng minh Prometheus và Grafana đã được tích hợp thành công, cho phép người quản trị theo dõi trạng thái dịch vụ, lưu lượng truy cập và mức sử dụng tài nguyên hệ thống thông qua một dashboard tập trung, hỗ trợ giám sát và phát hiện các dấu hiệu bất thường trong quá trình vận hành.</ns0:t>
      </ns0:r>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17E95D70">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1780EC4A">
            <ns0:pPr>
              <ns0:spacing ns0:before="40" ns0:after="40" ns0:line="252" ns0:lineRule="auto"/>
              <ns0:rPr>
                <ns0:color ns0:val="auto"/>
              </ns0:rPr>
            </ns0:pPr>
            <ns0:r>
              <ns0:rPr>
                <ns0:rFonts ns0:hint="default" ns0:ascii="Consolas" ns0:hAnsi="Consolas"/>
                <ns0:color ns0:val="auto"/>
                <ns0:sz ns0:val="19"/>
              </ns0:rPr>
              <ns0:t>sum by (id) (rate(container_cpu_usage_seconds_total{job="cadvisor"}[5m]))</ns0:t>
            </ns0:r>
            <ns0:r>
              <ns0:rPr>
                <ns0:rFonts ns0:ascii="Consolas" ns0:hAnsi="Consolas"/>
                <ns0:color ns0:val="auto"/>
                <ns0:sz ns0:val="19"/>
              </ns0:rPr>
              <ns0:br ns0:type="textWrapping"/>
            </ns0:r>
            <ns0:r>
              <ns0:rPr>
                <ns0:rFonts ns0:hint="default" ns0:ascii="Consolas" ns0:hAnsi="Consolas"/>
                <ns0:color ns0:val="auto"/>
                <ns0:sz ns0:val="19"/>
              </ns0:rPr>
              <ns0:t>sum by (id) (container_memory_working_set_bytes{job="cadvisor"})</ns0:t>
            </ns0:r>
          </ns0:p>
        </ns0:tc>
      </ns0:tr>
    </ns0:tbl>
    <ns0:p ns2:paraId="62F25F5C">
      <ns0:pPr>
        <ns0:spacing ns0:before="0" ns0:after="60"/>
        <ns0:rPr>
          <ns0:color ns0:val="auto"/>
        </ns0:rPr>
      </ns0:pPr>
    </ns0:p>
    <ns0:p ns2:paraId="4DE48922">
      <ns0:pPr>
        <ns0:spacing ns0:before="80" ns0:after="40"/>
        <ns0:jc ns0:val="center"/>
        <ns0:rPr>
          <ns0:color ns0:val="auto"/>
        </ns0:rPr>
      </ns0:pPr>
      <ns0:r>
        <ns0:rPr>
          <ns0:color ns0:val="auto"/>
        </ns0:rPr>
        <ns0:drawing>
          <ns3:inline distT="0" distB="0" distL="114300" distR="114300">
            <ns3:extent cx="5120640" cy="2303780"/>
            <ns3:effectExtent l="0" t="0" r="3810" b="1270"/>
            <ns3:docPr id="12" name="Picture 12" descr="C:/Users/LeDk/Pictures/Screenshots/Screenshot 2026-10-23 221638.pngScreenshot 2026-10-23 221638"/>
            <ns3:cNvGraphicFramePr>
              <ns4:graphicFrameLocks noChangeAspect="1"/>
            </ns3:cNvGraphicFramePr>
            <ns4:graphic>
              <ns4:graphicData uri="http://schemas.openxmlformats.org/drawingml/2006/picture">
                <ns5:pic>
                  <ns5:nvPicPr>
                    <ns5:cNvPr id="12" name="Picture 12" descr="C:/Users/LeDk/Pictures/Screenshots/Screenshot 2026-10-23 221638.pngScreenshot 2026-10-23 221638"/>
                    <ns5:cNvPicPr>
                      <ns4:picLocks noChangeAspect="1"/>
                    </ns5:cNvPicPr>
                  </ns5:nvPicPr>
                  <ns5:blipFill>
                    <ns4:blip ns6:embed="rId20"/>
                    <ns4:srcRect t="8154" b="8154"/>
                    <ns4:stretch>
                      <ns4:fillRect/>
                    </ns4:stretch>
                  </ns5:blipFill>
                  <ns5:spPr>
                    <ns4:xfrm>
                      <ns4:off x="0" y="0"/>
                      <ns4:ext cx="5120640" cy="2304288"/>
                    </ns4:xfrm>
                    <ns4:prstGeom prst="rect">
                      <ns4:avLst/>
                    </ns4:prstGeom>
                  </ns5:spPr>
                </ns5:pic>
              </ns4:graphicData>
            </ns4:graphic>
          </ns3:inline>
        </ns0:drawing>
      </ns0:r>
    </ns0:p>
    <ns0:p ns2:paraId="76326FFA">
      <ns0:pPr>
        <ns0:spacing ns0:before="40" ns0:after="160"/>
        <ns0:jc ns0:val="center"/>
        <ns0:rPr>
          <ns0:color ns0:val="auto"/>
        </ns0:rPr>
      </ns0:pPr>
      <ns0:r>
        <ns0:rPr>
          <ns0:rFonts ns0:ascii="Times New Roman" ns0:hAnsi="Times New Roman"/>
          <ns0:b/>
          <ns0:i/>
          <ns0:color ns0:val="auto"/>
          <ns0:sz ns0:val="21"/>
        </ns0:rPr>
        <ns0:t>Hình 5.2. Dashboard Grafana hoàn thiện các chỉ số website, Nginx, PostgreSQL, CPU và RAM</ns0:t>
      </ns0:r>
    </ns0:p>
    <ns0:p ns2:paraId="02ACE22C">
      <ns0:pPr>
        <ns0:spacing ns0:before="80" ns0:after="40"/>
        <ns0:jc ns0:val="center"/>
        <ns0:rPr>
          <ns0:color ns0:val="auto"/>
        </ns0:rPr>
      </ns0:pPr>
      <ns0:r>
        <ns0:rPr>
          <ns0:color ns0:val="auto"/>
        </ns0:rPr>
        <ns0:drawing>
          <ns3:inline distT="0" distB="0" distL="114300" distR="114300">
            <ns3:extent cx="5120640" cy="2303780"/>
            <ns3:effectExtent l="0" t="0" r="3810" b="1270"/>
            <ns3:docPr id="13" name="Picture 13" descr="C:/Users/LeDk/Pictures/Screenshots/Screenshot 2026-10-23 221558.pngScreenshot 2026-10-23 221558"/>
            <ns3:cNvGraphicFramePr>
              <ns4:graphicFrameLocks noChangeAspect="1"/>
            </ns3:cNvGraphicFramePr>
            <ns4:graphic>
              <ns4:graphicData uri="http://schemas.openxmlformats.org/drawingml/2006/picture">
                <ns5:pic>
                  <ns5:nvPicPr>
                    <ns5:cNvPr id="13" name="Picture 13" descr="C:/Users/LeDk/Pictures/Screenshots/Screenshot 2026-10-23 221558.pngScreenshot 2026-10-23 221558"/>
                    <ns5:cNvPicPr>
                      <ns4:picLocks noChangeAspect="1"/>
                    </ns5:cNvPicPr>
                  </ns5:nvPicPr>
                  <ns5:blipFill>
                    <ns4:blip ns6:embed="rId21"/>
                    <ns4:srcRect t="8154" b="8154"/>
                    <ns4:stretch>
                      <ns4:fillRect/>
                    </ns4:stretch>
                  </ns5:blipFill>
                  <ns5:spPr>
                    <ns4:xfrm>
                      <ns4:off x="0" y="0"/>
                      <ns4:ext cx="5120640" cy="2304288"/>
                    </ns4:xfrm>
                    <ns4:prstGeom prst="rect">
                      <ns4:avLst/>
                    </ns4:prstGeom>
                  </ns5:spPr>
                </ns5:pic>
              </ns4:graphicData>
            </ns4:graphic>
          </ns3:inline>
        </ns0:drawing>
      </ns0:r>
    </ns0:p>
    <ns0:p ns2:paraId="6DDE5D9C">
      <ns0:pPr>
        <ns0:spacing ns0:before="40" ns0:after="160"/>
        <ns0:jc ns0:val="center"/>
        <ns0:rPr>
          <ns0:color ns0:val="auto"/>
        </ns0:rPr>
      </ns0:pPr>
      <ns0:r>
        <ns0:rPr>
          <ns0:rFonts ns0:ascii="Times New Roman" ns0:hAnsi="Times New Roman"/>
          <ns0:b/>
          <ns0:i/>
          <ns0:color ns0:val="auto"/>
          <ns0:sz ns0:val="21"/>
        </ns0:rPr>
        <ns0:t>Hình 5.3a. Truy vấn PromQL và biểu đồ CPU container trên Grafana</ns0:t>
      </ns0:r>
    </ns0:p>
    <ns0:p ns2:paraId="2EC6E8FE">
      <ns0:pPr>
        <ns0:spacing ns0:before="80" ns0:after="40"/>
        <ns0:jc ns0:val="center"/>
        <ns0:rPr>
          <ns0:color ns0:val="auto"/>
        </ns0:rPr>
      </ns0:pPr>
      <ns0:r>
        <ns0:rPr>
          <ns0:color ns0:val="auto"/>
        </ns0:rPr>
        <ns0:drawing>
          <ns3:inline distT="0" distB="0" distL="114300" distR="114300">
            <ns3:extent cx="5120640" cy="2303780"/>
            <ns3:effectExtent l="0" t="0" r="3810" b="1270"/>
            <ns3:docPr id="14" name="Picture 14" descr="C:/Users/LeDk/Pictures/Screenshots/Screenshot 2026-10-23 221300.pngScreenshot 2026-10-23 221300"/>
            <ns3:cNvGraphicFramePr>
              <ns4:graphicFrameLocks noChangeAspect="1"/>
            </ns3:cNvGraphicFramePr>
            <ns4:graphic>
              <ns4:graphicData uri="http://schemas.openxmlformats.org/drawingml/2006/picture">
                <ns5:pic>
                  <ns5:nvPicPr>
                    <ns5:cNvPr id="14" name="Picture 14" descr="C:/Users/LeDk/Pictures/Screenshots/Screenshot 2026-10-23 221300.pngScreenshot 2026-10-23 221300"/>
                    <ns5:cNvPicPr>
                      <ns4:picLocks noChangeAspect="1"/>
                    </ns5:cNvPicPr>
                  </ns5:nvPicPr>
                  <ns5:blipFill>
                    <ns4:blip ns6:embed="rId22"/>
                    <ns4:srcRect t="8154" b="8154"/>
                    <ns4:stretch>
                      <ns4:fillRect/>
                    </ns4:stretch>
                  </ns5:blipFill>
                  <ns5:spPr>
                    <ns4:xfrm>
                      <ns4:off x="0" y="0"/>
                      <ns4:ext cx="5120640" cy="2304288"/>
                    </ns4:xfrm>
                    <ns4:prstGeom prst="rect">
                      <ns4:avLst/>
                    </ns4:prstGeom>
                  </ns5:spPr>
                </ns5:pic>
              </ns4:graphicData>
            </ns4:graphic>
          </ns3:inline>
        </ns0:drawing>
      </ns0:r>
    </ns0:p>
    <ns0:p ns2:paraId="79E31C31">
      <ns0:pPr>
        <ns0:spacing ns0:before="40" ns0:after="160"/>
        <ns0:jc ns0:val="center"/>
        <ns0:rPr>
          <ns0:color ns0:val="auto"/>
        </ns0:rPr>
      </ns0:pPr>
      <ns0:r>
        <ns0:rPr>
          <ns0:rFonts ns0:ascii="Times New Roman" ns0:hAnsi="Times New Roman"/>
          <ns0:b/>
          <ns0:i/>
          <ns0:color ns0:val="auto"/>
          <ns0:sz ns0:val="21"/>
        </ns0:rPr>
        <ns0:t>Hình 5.3b. Truy vấn PromQL và biểu đồ RAM container trên Grafana.</ns0:t>
      </ns0:r>
    </ns0:p>
    <ns0:p ns2:paraId="796CD62C">
      <ns0:pPr>
        <ns0:pStyle ns0:val="2"/>
        <ns0:keepNext/>
        <ns0:spacing ns0:before="280" ns0:after="120" ns0:line="300" ns0:lineRule="auto"/>
        <ns0:rPr>
          <ns0:color ns0:val="auto"/>
          <ns0:sz ns0:val="28"/>
          <ns0:szCs ns0:val="28"/>
        </ns0:rPr>
      </ns0:pPr>
      <ns0:bookmarkStart ns0:id="23" ns0:name="_Toc_Chuong6"/>
      <ns0:r>
        <ns0:rPr>
          <ns0:rFonts ns0:ascii="Times New Roman" ns0:hAnsi="Times New Roman"/>
          <ns0:b/>
          <ns0:color ns0:val="auto"/>
          <ns0:sz ns0:val="28"/>
          <ns0:szCs ns0:val="28"/>
        </ns0:rPr>
        <ns0:t>CHƯƠNG 6. LOG TẬP TRUNG BẰNG LOKI VÀ PROMTAIL</ns0:t>
      </ns0:r>
      <ns0:bookmarkEnd ns0:id="23"/>
    </ns0:p>
    <ns0:p ns2:paraId="77B8F15D">
      <ns0:pPr>
        <ns0:pStyle ns0:val="3"/>
        <ns0:keepNext/>
        <ns0:spacing ns0:before="200" ns0:after="80" ns0:line="288" ns0:lineRule="auto"/>
        <ns0:rPr>
          <ns0:color ns0:val="auto"/>
        </ns0:rPr>
      </ns0:pPr>
      <ns0:bookmarkStart ns0:id="24" ns0:name="_Toc_Sec61"/>
      <ns0:r>
        <ns0:rPr>
          <ns0:rFonts ns0:ascii="Times New Roman" ns0:hAnsi="Times New Roman"/>
          <ns0:b/>
          <ns0:color ns0:val="auto"/>
          <ns0:sz ns0:val="25"/>
        </ns0:rPr>
        <ns0:t>6.1. Nguyên lý hệ thống log</ns0:t>
      </ns0:r>
      <ns0:bookmarkEnd ns0:id="24"/>
    </ns0:p>
    <ns0:p ns2:paraId="17AB4FE3">
      <ns0:pPr>
        <ns0:spacing ns0:before="0" ns0:after="100" ns0:line="312" ns0:lineRule="auto"/>
        <ns0:jc ns0:val="both"/>
        <ns0:rPr>
          <ns0:color ns0:val="auto"/>
        </ns0:rPr>
      </ns0:pPr>
      <ns0:r>
        <ns0:rPr>
          <ns0:rFonts ns0:ascii="Times New Roman" ns0:hAnsi="Times New Roman"/>
          <ns0:color ns0:val="auto"/>
          <ns0:sz ns0:val="24"/>
        </ns0:rPr>
        <ns0:t>Nginx ghi access.log và error.log vào thư mục log của dự án. Promtail đọc các file này qua volume ở chế độ read-only, gắn nhãn job="nginx", logtype="access" hoặc logtype="error", sau đó gửi đến endpoint HTTP nội bộ của Loki tại http://loki:3100/loki/api/v1/push. Loki lưu log, cho phép Grafana Explore truy vấn bằng LogQL.</ns0:t>
      </ns0:r>
    </ns0:p>
    <ns0:p ns2:paraId="36A04DC4">
      <ns0:pPr>
        <ns0:pStyle ns0:val="3"/>
        <ns0:keepNext/>
        <ns0:spacing ns0:before="200" ns0:after="80" ns0:line="288" ns0:lineRule="auto"/>
        <ns0:rPr>
          <ns0:color ns0:val="auto"/>
        </ns0:rPr>
      </ns0:pPr>
      <ns0:bookmarkStart ns0:id="25" ns0:name="_Toc_Sec62"/>
      <ns0:r>
        <ns0:rPr>
          <ns0:rFonts ns0:ascii="Times New Roman" ns0:hAnsi="Times New Roman"/>
          <ns0:b/>
          <ns0:color ns0:val="auto"/>
          <ns0:sz ns0:val="25"/>
        </ns0:rPr>
        <ns0:t>6.2. Khởi chạy và xác nhận kết nối</ns0:t>
      </ns0:r>
      <ns0:bookmarkEnd ns0:id="25"/>
    </ns0:p>
    <ns0:p ns2:paraId="29734547">
      <ns0:pPr>
        <ns0:spacing ns0:before="0" ns0:after="100" ns0:line="312" ns0:lineRule="auto"/>
        <ns0:jc ns0:val="both"/>
        <ns0:rPr>
          <ns0:color ns0:val="auto"/>
        </ns0:rPr>
      </ns0:pPr>
      <ns0:r>
        <ns0:rPr>
          <ns0:rFonts ns0:ascii="Times New Roman" ns0:hAnsi="Times New Roman"/>
          <ns0:color ns0:val="auto"/>
          <ns0:sz ns0:val="24"/>
        </ns0:rPr>
        <ns0:t>Trong nhật ký khởi chạy đã ghi nhận Loki started; Promtail bắt đầu tail access.log và error.log. Những dòng này xác nhận dịch vụ khởi động và file được theo dõi, dữ liệu được ghi nhận và truy vấn thành công trong Grafana Explore.</ns0:t>
      </ns0:r>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553CA665">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6785E1D0">
            <ns0:pPr>
              <ns0:spacing ns0:before="40" ns0:after="40" ns0:line="252" ns0:lineRule="auto"/>
              <ns0:rPr>
                <ns0:color ns0:val="auto"/>
              </ns0:rPr>
            </ns0:pPr>
            <ns0:r>
              <ns0:rPr>
                <ns0:rFonts ns0:ascii="Consolas" ns0:hAnsi="Consolas"/>
                <ns0:color ns0:val="auto"/>
                <ns0:sz ns0:val="19"/>
              </ns0:rPr>
              <ns0:t>sudo docker compose up -d loki promtail</ns0:t>
            </ns0:r>
            <ns0:r>
              <ns0:rPr>
                <ns0:rFonts ns0:ascii="Consolas" ns0:hAnsi="Consolas"/>
                <ns0:color ns0:val="auto"/>
                <ns0:sz ns0:val="19"/>
              </ns0:rPr>
              <ns0:br ns0:type="textWrapping"/>
            </ns0:r>
            <ns0:r>
              <ns0:rPr>
                <ns0:rFonts ns0:ascii="Consolas" ns0:hAnsi="Consolas"/>
                <ns0:color ns0:val="auto"/>
                <ns0:sz ns0:val="19"/>
              </ns0:rPr>
              <ns0:t>sudo docker compose ps</ns0:t>
            </ns0:r>
            <ns0:r>
              <ns0:rPr>
                <ns0:rFonts ns0:ascii="Consolas" ns0:hAnsi="Consolas"/>
                <ns0:color ns0:val="auto"/>
                <ns0:sz ns0:val="19"/>
              </ns0:rPr>
              <ns0:br ns0:type="textWrapping"/>
            </ns0:r>
            <ns0:r>
              <ns0:rPr>
                <ns0:rFonts ns0:ascii="Consolas" ns0:hAnsi="Consolas"/>
                <ns0:color ns0:val="auto"/>
                <ns0:sz ns0:val="19"/>
              </ns0:rPr>
              <ns0:t>sudo docker compose logs --tail=30 loki promtail</ns0:t>
            </ns0:r>
          </ns0:p>
        </ns0:tc>
      </ns0:tr>
    </ns0:tbl>
    <ns0:p ns2:paraId="2A7F6A8F">
      <ns0:pPr>
        <ns0:spacing ns0:before="0" ns0:after="60"/>
        <ns0:rPr>
          <ns0:color ns0:val="auto"/>
        </ns0:rPr>
      </ns0:pPr>
    </ns0:p>
    <ns0:p ns2:paraId="03757E90">
      <ns0:pPr>
        <ns0:spacing ns0:before="80" ns0:after="40"/>
        <ns0:jc ns0:val="center"/>
        <ns0:rPr>
          <ns0:color ns0:val="auto"/>
        </ns0:rPr>
      </ns0:pPr>
      <ns0:r>
        <ns0:rPr>
          <ns0:color ns0:val="auto"/>
        </ns0:rPr>
        <ns0:drawing>
          <ns3:inline distT="0" distB="0" distL="114300" distR="114300">
            <ns3:extent cx="5120640" cy="2303780"/>
            <ns3:effectExtent l="0" t="0" r="3810" b="1270"/>
            <ns3:docPr id="15" name="Picture 15" descr="C:/Users/LeDk/Pictures/Screenshots/Screenshot 2026-10-23 221909.pngScreenshot 2026-10-23 221909"/>
            <ns3:cNvGraphicFramePr>
              <ns4:graphicFrameLocks noChangeAspect="1"/>
            </ns3:cNvGraphicFramePr>
            <ns4:graphic>
              <ns4:graphicData uri="http://schemas.openxmlformats.org/drawingml/2006/picture">
                <ns5:pic>
                  <ns5:nvPicPr>
                    <ns5:cNvPr id="15" name="Picture 15" descr="C:/Users/LeDk/Pictures/Screenshots/Screenshot 2026-10-23 221909.pngScreenshot 2026-10-23 221909"/>
                    <ns5:cNvPicPr>
                      <ns4:picLocks noChangeAspect="1"/>
                    </ns5:cNvPicPr>
                  </ns5:nvPicPr>
                  <ns5:blipFill>
                    <ns4:blip ns6:embed="rId23"/>
                    <ns4:srcRect t="11031" b="11031"/>
                    <ns4:stretch>
                      <ns4:fillRect/>
                    </ns4:stretch>
                  </ns5:blipFill>
                  <ns5:spPr>
                    <ns4:xfrm>
                      <ns4:off x="0" y="0"/>
                      <ns4:ext cx="5120640" cy="2304288"/>
                    </ns4:xfrm>
                    <ns4:prstGeom prst="rect">
                      <ns4:avLst/>
                    </ns4:prstGeom>
                  </ns5:spPr>
                </ns5:pic>
              </ns4:graphicData>
            </ns4:graphic>
          </ns3:inline>
        </ns0:drawing>
      </ns0:r>
    </ns0:p>
    <ns0:p ns2:paraId="435CEDB6">
      <ns0:pPr>
        <ns0:spacing ns0:before="80" ns0:after="40"/>
        <ns0:jc ns0:val="center"/>
        <ns0:rPr>
          <ns0:color ns0:val="auto"/>
        </ns0:rPr>
      </ns0:pPr>
      <ns0:r>
        <ns0:rPr>
          <ns0:color ns0:val="auto"/>
        </ns0:rPr>
        <ns0:drawing>
          <ns3:inline distT="0" distB="0" distL="114300" distR="114300">
            <ns3:extent cx="5120640" cy="2303780"/>
            <ns3:effectExtent l="0" t="0" r="3810" b="1270"/>
            <ns3:docPr id="26" name="Picture 26" descr="C:/Users/LeDk/Pictures/Screenshots/Screenshot 2026-10-23 221913.pngScreenshot 2026-10-23 221913"/>
            <ns3:cNvGraphicFramePr>
              <ns4:graphicFrameLocks noChangeAspect="1"/>
            </ns3:cNvGraphicFramePr>
            <ns4:graphic>
              <ns4:graphicData uri="http://schemas.openxmlformats.org/drawingml/2006/picture">
                <ns5:pic>
                  <ns5:nvPicPr>
                    <ns5:cNvPr id="26" name="Picture 26" descr="C:/Users/LeDk/Pictures/Screenshots/Screenshot 2026-10-23 221913.pngScreenshot 2026-10-23 221913"/>
                    <ns5:cNvPicPr>
                      <ns4:picLocks noChangeAspect="1"/>
                    </ns5:cNvPicPr>
                  </ns5:nvPicPr>
                  <ns5:blipFill>
                    <ns4:blip ns6:embed="rId24"/>
                    <ns4:srcRect t="11031" b="11031"/>
                    <ns4:stretch>
                      <ns4:fillRect/>
                    </ns4:stretch>
                  </ns5:blipFill>
                  <ns5:spPr>
                    <ns4:xfrm>
                      <ns4:off x="0" y="0"/>
                      <ns4:ext cx="5120640" cy="2304288"/>
                    </ns4:xfrm>
                    <ns4:prstGeom prst="rect">
                      <ns4:avLst/>
                    </ns4:prstGeom>
                  </ns5:spPr>
                </ns5:pic>
              </ns4:graphicData>
            </ns4:graphic>
          </ns3:inline>
        </ns0:drawing>
      </ns0:r>
    </ns0:p>
    <ns0:p ns2:paraId="3789ADAA">
      <ns0:pPr>
        <ns0:spacing ns0:before="40" ns0:after="160"/>
        <ns0:jc ns0:val="center"/>
        <ns0:rPr>
          <ns0:color ns0:val="auto"/>
        </ns0:rPr>
      </ns0:pPr>
      <ns0:r>
        <ns0:rPr>
          <ns0:rFonts ns0:ascii="Times New Roman" ns0:hAnsi="Times New Roman"/>
          <ns0:b/>
          <ns0:i/>
          <ns0:color ns0:val="auto"/>
          <ns0:sz ns0:val="21"/>
        </ns0:rPr>
        <ns0:t>Hình 6.1. Loki và Promtail khởi động, theo dõi log Nginx</ns0:t>
      </ns0:r>
    </ns0:p>
    <ns0:p ns2:paraId="46705A0D">
      <ns0:pPr>
        <ns0:pStyle ns0:val="3"/>
        <ns0:keepNext/>
        <ns0:spacing ns0:before="200" ns0:after="80" ns0:line="288" ns0:lineRule="auto"/>
        <ns0:rPr>
          <ns0:color ns0:val="auto"/>
        </ns0:rPr>
      </ns0:pPr>
      <ns0:bookmarkStart ns0:id="26" ns0:name="_Toc_Sec63"/>
      <ns0:r>
        <ns0:rPr>
          <ns0:rFonts ns0:ascii="Times New Roman" ns0:hAnsi="Times New Roman"/>
          <ns0:b/>
          <ns0:color ns0:val="auto"/>
          <ns0:sz ns0:val="25"/>
        </ns0:rPr>
        <ns0:t>6.3. Các câu truy vấn LogQL bắt buộc</ns0:t>
      </ns0:r>
      <ns0:bookmarkEnd ns0:id="26"/>
    </ns0:p>
    <ns0:p ns2:paraId="6FCC088F">
      <ns0:pPr>
        <ns0:spacing ns0:before="0" ns0:after="100" ns0:line="312" ns0:lineRule="auto"/>
        <ns0:jc ns0:val="both"/>
        <ns0:rPr>
          <ns0:color ns0:val="auto"/>
        </ns0:rPr>
      </ns0:pPr>
      <ns0:r>
        <ns0:rPr>
          <ns0:rFonts ns0:ascii="Times New Roman" ns0:hAnsi="Times New Roman"/>
          <ns0:color ns0:val="auto"/>
          <ns0:sz ns0:val="24"/>
        </ns0:rPr>
        <ns0:t>Để tạo dữ liệu thử nghiệm, gửi các yêu cầu HTTP đến Nginx và kiểm tra log tại file access.log. Trong Grafana, vào Explore, chọn Loki, đặt khoảng thời gian phù hợp rồi chạy từng truy vấn. Truy vấn thứ ba là truy vấn metric từ log, phù hợp với đồ thị Time series; các truy vấn đầu tiên phù hợp với dạng hiển thị Logs.</ns0:t>
      </ns0:r>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2970"/>
        <ns0:gridCol ns0:w="3608"/>
        <ns0:gridCol ns0:w="2985"/>
      </ns0:tblGrid>
      <ns0:tr ns2:paraId="1960C6BA">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E8EFF7"/>
            <ns0:tcMar>
              <ns0:top ns0:w="60" ns0:type="dxa"/>
              <ns0:left ns0:w="80" ns0:type="dxa"/>
              <ns0:bottom ns0:w="60" ns0:type="dxa"/>
              <ns0:right ns0:w="80" ns0:type="dxa"/>
            </ns0:tcMar>
          </ns0:tcPr>
          <ns0:p ns2:paraId="328D86D5">
            <ns0:pPr>
              <ns0:spacing ns0:after="40" ns0:line="276" ns0:lineRule="auto"/>
              <ns0:jc ns0:val="center"/>
              <ns0:rPr>
                <ns0:color ns0:val="auto"/>
              </ns0:rPr>
            </ns0:pPr>
            <ns0:r>
              <ns0:rPr>
                <ns0:rFonts ns0:ascii="Times New Roman" ns0:hAnsi="Times New Roman"/>
                <ns0:b/>
                <ns0:color ns0:val="auto"/>
                <ns0:sz ns0:val="20"/>
              </ns0:rPr>
              <ns0:t>STT</ns0:t>
            </ns0:r>
          </ns0:p>
        </ns0:tc>
        <ns0:tc>
          <ns0:tcPr>
            <ns0:tcW ns0:w="3134" ns0:type="dxa"/>
            <ns0:shd ns0:val="clear" ns0:color="auto" ns0:fill="E8EFF7"/>
            <ns0:tcMar>
              <ns0:top ns0:w="60" ns0:type="dxa"/>
              <ns0:left ns0:w="80" ns0:type="dxa"/>
              <ns0:bottom ns0:w="60" ns0:type="dxa"/>
              <ns0:right ns0:w="80" ns0:type="dxa"/>
            </ns0:tcMar>
          </ns0:tcPr>
          <ns0:p ns2:paraId="3467247B">
            <ns0:pPr>
              <ns0:spacing ns0:after="40" ns0:line="276" ns0:lineRule="auto"/>
              <ns0:rPr>
                <ns0:color ns0:val="auto"/>
              </ns0:rPr>
            </ns0:pPr>
            <ns0:r>
              <ns0:rPr>
                <ns0:rFonts ns0:ascii="Times New Roman" ns0:hAnsi="Times New Roman"/>
                <ns0:b/>
                <ns0:color ns0:val="auto"/>
                <ns0:sz ns0:val="20"/>
              </ns0:rPr>
              <ns0:t>Câu truy vấn</ns0:t>
            </ns0:r>
          </ns0:p>
        </ns0:tc>
        <ns0:tc>
          <ns0:tcPr>
            <ns0:tcW ns0:w="3134" ns0:type="dxa"/>
            <ns0:shd ns0:val="clear" ns0:color="auto" ns0:fill="E8EFF7"/>
            <ns0:tcMar>
              <ns0:top ns0:w="60" ns0:type="dxa"/>
              <ns0:left ns0:w="80" ns0:type="dxa"/>
              <ns0:bottom ns0:w="60" ns0:type="dxa"/>
              <ns0:right ns0:w="80" ns0:type="dxa"/>
            </ns0:tcMar>
          </ns0:tcPr>
          <ns0:p ns2:paraId="0460ADCD">
            <ns0:pPr>
              <ns0:spacing ns0:after="40" ns0:line="276" ns0:lineRule="auto"/>
              <ns0:rPr>
                <ns0:color ns0:val="auto"/>
              </ns0:rPr>
            </ns0:pPr>
            <ns0:r>
              <ns0:rPr>
                <ns0:rFonts ns0:ascii="Times New Roman" ns0:hAnsi="Times New Roman"/>
                <ns0:b/>
                <ns0:color ns0:val="auto"/>
                <ns0:sz ns0:val="20"/>
              </ns0:rPr>
              <ns0:t>Mục đích</ns0:t>
            </ns0:r>
          </ns0:p>
        </ns0:tc>
      </ns0:tr>
      <ns0:tr ns2:paraId="4117D752">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4073C4AB">
            <ns0:pPr>
              <ns0:spacing ns0:after="40" ns0:line="276" ns0:lineRule="auto"/>
              <ns0:jc ns0:val="center"/>
              <ns0:rPr>
                <ns0:color ns0:val="auto"/>
              </ns0:rPr>
            </ns0:pPr>
            <ns0:r>
              <ns0:rPr>
                <ns0:rFonts ns0:ascii="Times New Roman" ns0:hAnsi="Times New Roman"/>
                <ns0:color ns0:val="auto"/>
                <ns0:sz ns0:val="20"/>
              </ns0:rPr>
              <ns0:t>1</ns0:t>
            </ns0:r>
          </ns0:p>
        </ns0:tc>
        <ns0:tc>
          <ns0:tcPr>
            <ns0:tcW ns0:w="3134" ns0:type="dxa"/>
            <ns0:shd ns0:val="clear" ns0:color="auto" ns0:fill="F8FAFC"/>
            <ns0:tcMar>
              <ns0:top ns0:w="60" ns0:type="dxa"/>
              <ns0:left ns0:w="80" ns0:type="dxa"/>
              <ns0:bottom ns0:w="60" ns0:type="dxa"/>
              <ns0:right ns0:w="80" ns0:type="dxa"/>
            </ns0:tcMar>
          </ns0:tcPr>
          <ns0:p ns2:paraId="6F245BF5">
            <ns0:pPr>
              <ns0:spacing ns0:after="40" ns0:line="276" ns0:lineRule="auto"/>
              <ns0:rPr>
                <ns0:color ns0:val="auto"/>
              </ns0:rPr>
            </ns0:pPr>
            <ns0:r>
              <ns0:rPr>
                <ns0:rFonts ns0:ascii="Consolas" ns0:hAnsi="Consolas"/>
                <ns0:color ns0:val="auto"/>
                <ns0:sz ns0:val="19"/>
              </ns0:rPr>
              <ns0:t>{job="nginx"}</ns0:t>
            </ns0:r>
          </ns0:p>
        </ns0:tc>
        <ns0:tc>
          <ns0:tcPr>
            <ns0:tcW ns0:w="3134" ns0:type="dxa"/>
            <ns0:shd ns0:val="clear" ns0:color="auto" ns0:fill="F8FAFC"/>
            <ns0:tcMar>
              <ns0:top ns0:w="60" ns0:type="dxa"/>
              <ns0:left ns0:w="80" ns0:type="dxa"/>
              <ns0:bottom ns0:w="60" ns0:type="dxa"/>
              <ns0:right ns0:w="80" ns0:type="dxa"/>
            </ns0:tcMar>
          </ns0:tcPr>
          <ns0:p ns2:paraId="21209775">
            <ns0:pPr>
              <ns0:spacing ns0:after="40" ns0:line="276" ns0:lineRule="auto"/>
              <ns0:rPr>
                <ns0:color ns0:val="auto"/>
              </ns0:rPr>
            </ns0:pPr>
            <ns0:r>
              <ns0:rPr>
                <ns0:rFonts ns0:ascii="Times New Roman" ns0:hAnsi="Times New Roman"/>
                <ns0:color ns0:val="auto"/>
                <ns0:sz ns0:val="20"/>
              </ns0:rPr>
              <ns0:t>Xem tất cả các dòng log thuộc job Nginx.</ns0:t>
            </ns0:r>
          </ns0:p>
        </ns0:tc>
      </ns0:tr>
      <ns0:tr ns2:paraId="56988081">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478A5775">
            <ns0:pPr>
              <ns0:spacing ns0:after="40" ns0:line="276" ns0:lineRule="auto"/>
              <ns0:jc ns0:val="center"/>
              <ns0:rPr>
                <ns0:color ns0:val="auto"/>
              </ns0:rPr>
            </ns0:pPr>
            <ns0:r>
              <ns0:rPr>
                <ns0:rFonts ns0:ascii="Times New Roman" ns0:hAnsi="Times New Roman"/>
                <ns0:color ns0:val="auto"/>
                <ns0:sz ns0:val="20"/>
              </ns0:rPr>
              <ns0:t>2</ns0:t>
            </ns0:r>
          </ns0:p>
        </ns0:tc>
        <ns0:tc>
          <ns0:tcPr>
            <ns0:tcW ns0:w="3134" ns0:type="dxa"/>
            <ns0:tcMar>
              <ns0:top ns0:w="60" ns0:type="dxa"/>
              <ns0:left ns0:w="80" ns0:type="dxa"/>
              <ns0:bottom ns0:w="60" ns0:type="dxa"/>
              <ns0:right ns0:w="80" ns0:type="dxa"/>
            </ns0:tcMar>
          </ns0:tcPr>
          <ns0:p ns2:paraId="4EBA5482">
            <ns0:pPr>
              <ns0:spacing ns0:after="40" ns0:line="276" ns0:lineRule="auto"/>
              <ns0:rPr>
                <ns0:color ns0:val="auto"/>
              </ns0:rPr>
            </ns0:pPr>
            <ns0:r>
              <ns0:rPr>
                <ns0:rFonts ns0:ascii="Consolas" ns0:hAnsi="Consolas"/>
                <ns0:color ns0:val="auto"/>
                <ns0:sz ns0:val="19"/>
              </ns0:rPr>
              <ns0:t>{job="nginx", logtype="access"} |= "GET"</ns0:t>
            </ns0:r>
          </ns0:p>
        </ns0:tc>
        <ns0:tc>
          <ns0:tcPr>
            <ns0:tcW ns0:w="3134" ns0:type="dxa"/>
            <ns0:tcMar>
              <ns0:top ns0:w="60" ns0:type="dxa"/>
              <ns0:left ns0:w="80" ns0:type="dxa"/>
              <ns0:bottom ns0:w="60" ns0:type="dxa"/>
              <ns0:right ns0:w="80" ns0:type="dxa"/>
            </ns0:tcMar>
          </ns0:tcPr>
          <ns0:p ns2:paraId="2008C133">
            <ns0:pPr>
              <ns0:spacing ns0:after="40" ns0:line="276" ns0:lineRule="auto"/>
              <ns0:rPr>
                <ns0:color ns0:val="auto"/>
              </ns0:rPr>
            </ns0:pPr>
            <ns0:r>
              <ns0:rPr>
                <ns0:rFonts ns0:ascii="Times New Roman" ns0:hAnsi="Times New Roman"/>
                <ns0:color ns0:val="auto"/>
                <ns0:sz ns0:val="20"/>
              </ns0:rPr>
              <ns0:t>Lọc access log chứa phương thức HTTP GET.</ns0:t>
            </ns0:r>
          </ns0:p>
        </ns0:tc>
      </ns0:tr>
      <ns0:tr ns2:paraId="134208C5">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0A6C1CC4">
            <ns0:pPr>
              <ns0:spacing ns0:after="40" ns0:line="276" ns0:lineRule="auto"/>
              <ns0:jc ns0:val="center"/>
              <ns0:rPr>
                <ns0:color ns0:val="auto"/>
              </ns0:rPr>
            </ns0:pPr>
            <ns0:r>
              <ns0:rPr>
                <ns0:rFonts ns0:ascii="Times New Roman" ns0:hAnsi="Times New Roman"/>
                <ns0:color ns0:val="auto"/>
                <ns0:sz ns0:val="20"/>
              </ns0:rPr>
              <ns0:t>3</ns0:t>
            </ns0:r>
          </ns0:p>
        </ns0:tc>
        <ns0:tc>
          <ns0:tcPr>
            <ns0:tcW ns0:w="3134" ns0:type="dxa"/>
            <ns0:shd ns0:val="clear" ns0:color="auto" ns0:fill="F8FAFC"/>
            <ns0:tcMar>
              <ns0:top ns0:w="60" ns0:type="dxa"/>
              <ns0:left ns0:w="80" ns0:type="dxa"/>
              <ns0:bottom ns0:w="60" ns0:type="dxa"/>
              <ns0:right ns0:w="80" ns0:type="dxa"/>
            </ns0:tcMar>
          </ns0:tcPr>
          <ns0:p ns2:paraId="2BB6CB1F">
            <ns0:pPr>
              <ns0:spacing ns0:after="40" ns0:line="276" ns0:lineRule="auto"/>
              <ns0:rPr>
                <ns0:color ns0:val="auto"/>
              </ns0:rPr>
            </ns0:pPr>
            <ns0:r>
              <ns0:rPr>
                <ns0:rFonts ns0:ascii="Consolas" ns0:hAnsi="Consolas"/>
                <ns0:color ns0:val="auto"/>
                <ns0:sz ns0:val="19"/>
              </ns0:rPr>
              <ns0:t>sum(count_over_time({job="nginx", logtype="access"}[5m]))</ns0:t>
            </ns0:r>
          </ns0:p>
        </ns0:tc>
        <ns0:tc>
          <ns0:tcPr>
            <ns0:tcW ns0:w="3134" ns0:type="dxa"/>
            <ns0:shd ns0:val="clear" ns0:color="auto" ns0:fill="F8FAFC"/>
            <ns0:tcMar>
              <ns0:top ns0:w="60" ns0:type="dxa"/>
              <ns0:left ns0:w="80" ns0:type="dxa"/>
              <ns0:bottom ns0:w="60" ns0:type="dxa"/>
              <ns0:right ns0:w="80" ns0:type="dxa"/>
            </ns0:tcMar>
          </ns0:tcPr>
          <ns0:p ns2:paraId="153F8215">
            <ns0:pPr>
              <ns0:spacing ns0:after="40" ns0:line="276" ns0:lineRule="auto"/>
              <ns0:rPr>
                <ns0:color ns0:val="auto"/>
              </ns0:rPr>
            </ns0:pPr>
            <ns0:r>
              <ns0:rPr>
                <ns0:rFonts ns0:ascii="Times New Roman" ns0:hAnsi="Times New Roman"/>
                <ns0:color ns0:val="auto"/>
                <ns0:sz ns0:val="20"/>
              </ns0:rPr>
              <ns0:t>Đếm số dòng access log trong cửa sổ 5 phút.</ns0:t>
            </ns0:r>
          </ns0:p>
        </ns0:tc>
      </ns0:tr>
      <ns0:tr ns2:paraId="6BC06E1B">
        <ns0:tblPrEx>
          <ns0:tblBorders>
            <ns0:top ns0:val="single" ns0:color="auto" ns0:sz="40" ns0:space="0"/>
            <ns0:left ns0:val="single" ns0:color="auto" ns0:sz="40" ns0:space="0"/>
            <ns0:bottom ns0:val="single" ns0:color="auto" ns0:sz="40" ns0:space="0"/>
            <ns0:right ns0:val="single" ns0:color="auto" ns0:sz="40" ns0:space="0"/>
            <ns0:insideH ns0:val="single" ns0:color="auto" ns0:sz="40" ns0:space="0"/>
            <ns0:insideV ns0:val="single" ns0:color="auto" ns0:sz="40" ns0:space="0"/>
          </ns0:tblBorders>
          <ns0:tblCellMar>
            <ns0:top ns0:w="0" ns0:type="dxa"/>
            <ns0:left ns0:w="108" ns0:type="dxa"/>
            <ns0:bottom ns0:w="0" ns0:type="dxa"/>
            <ns0:right ns0:w="108" ns0:type="dxa"/>
          </ns0:tblCellMar>
        </ns0:tblPrEx>
        <ns0:trPr>
          <ns0:jc ns0:val="center"/>
        </ns0:trPr>
        <ns0:tc>
          <ns0:tcPr>
            <ns0:tcW ns0:w="9403" ns0:type="dxa"/>
            <ns0:gridSpan ns0:val="3"/>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1D0D58FA">
            <ns0:pPr>
              <ns0:spacing ns0:before="40" ns0:after="40" ns0:line="252" ns0:lineRule="auto"/>
              <ns0:rPr>
                <ns0:color ns0:val="auto"/>
              </ns0:rPr>
            </ns0:pPr>
            <ns0:r>
              <ns0:rPr>
                <ns0:rFonts ns0:ascii="Consolas" ns0:hAnsi="Consolas"/>
                <ns0:color ns0:val="auto"/>
                <ns0:sz ns0:val="19"/>
              </ns0:rPr>
              <ns0:t>for i in $(seq 1 20); do curl -k -s -o /dev/null https://localhost/; done</ns0:t>
            </ns0:r>
            <ns0:r>
              <ns0:rPr>
                <ns0:rFonts ns0:ascii="Consolas" ns0:hAnsi="Consolas"/>
                <ns0:color ns0:val="auto"/>
                <ns0:sz ns0:val="19"/>
              </ns0:rPr>
              <ns0:br ns0:type="textWrapping"/>
            </ns0:r>
            <ns0:r>
              <ns0:rPr>
                <ns0:rFonts ns0:ascii="Consolas" ns0:hAnsi="Consolas"/>
                <ns0:color ns0:val="auto"/>
                <ns0:sz ns0:val="19"/>
              </ns0:rPr>
              <ns0:t>sudo tail -n 10 logs/nginx/access.log</ns0:t>
            </ns0:r>
          </ns0:p>
        </ns0:tc>
      </ns0:tr>
    </ns0:tbl>
    <ns0:p ns2:paraId="0FD342F5">
      <ns0:pPr>
        <ns0:spacing ns0:before="0" ns0:after="60"/>
        <ns0:rPr>
          <ns0:color ns0:val="auto"/>
        </ns0:rPr>
      </ns0:pPr>
    </ns0:p>
    <ns0:p ns2:paraId="2FABC474">
      <ns0:pPr>
        <ns0:spacing ns0:before="80" ns0:after="40"/>
        <ns0:jc ns0:val="center"/>
        <ns0:rPr>
          <ns0:color ns0:val="auto"/>
        </ns0:rPr>
      </ns0:pPr>
      <ns0:r>
        <ns0:rPr>
          <ns0:color ns0:val="auto"/>
        </ns0:rPr>
        <ns0:drawing>
          <ns3:inline distT="0" distB="0" distL="114300" distR="114300">
            <ns3:extent cx="5120640" cy="2303780"/>
            <ns3:effectExtent l="0" t="0" r="3810" b="1270"/>
            <ns3:docPr id="16" name="Picture 16" descr="C:/Users/LeDk/Pictures/Screenshots/Screenshot 2026-10-23 222712.pngScreenshot 2026-10-23 222712"/>
            <ns3:cNvGraphicFramePr>
              <ns4:graphicFrameLocks noChangeAspect="1"/>
            </ns3:cNvGraphicFramePr>
            <ns4:graphic>
              <ns4:graphicData uri="http://schemas.openxmlformats.org/drawingml/2006/picture">
                <ns5:pic>
                  <ns5:nvPicPr>
                    <ns5:cNvPr id="16" name="Picture 16" descr="C:/Users/LeDk/Pictures/Screenshots/Screenshot 2026-10-23 222712.pngScreenshot 2026-10-23 222712"/>
                    <ns5:cNvPicPr>
                      <ns4:picLocks noChangeAspect="1"/>
                    </ns5:cNvPicPr>
                  </ns5:nvPicPr>
                  <ns5:blipFill>
                    <ns4:blip ns6:embed="rId25"/>
                    <ns4:srcRect t="8154" b="8154"/>
                    <ns4:stretch>
                      <ns4:fillRect/>
                    </ns4:stretch>
                  </ns5:blipFill>
                  <ns5:spPr>
                    <ns4:xfrm>
                      <ns4:off x="0" y="0"/>
                      <ns4:ext cx="5120640" cy="2304288"/>
                    </ns4:xfrm>
                    <ns4:prstGeom prst="rect">
                      <ns4:avLst/>
                    </ns4:prstGeom>
                  </ns5:spPr>
                </ns5:pic>
              </ns4:graphicData>
            </ns4:graphic>
          </ns3:inline>
        </ns0:drawing>
      </ns0:r>
    </ns0:p>
    <ns0:p ns2:paraId="541F4FA4">
      <ns0:pPr>
        <ns0:spacing ns0:before="40" ns0:after="160"/>
        <ns0:jc ns0:val="center"/>
        <ns0:rPr>
          <ns0:color ns0:val="auto"/>
        </ns0:rPr>
      </ns0:pPr>
      <ns0:r>
        <ns0:rPr>
          <ns0:rFonts ns0:ascii="Times New Roman" ns0:hAnsi="Times New Roman"/>
          <ns0:b/>
          <ns0:i/>
          <ns0:color ns0:val="auto"/>
          <ns0:sz ns0:val="21"/>
        </ns0:rPr>
        <ns0:t>Hình 6.2. Kết quả LogQL xem toàn bộ log Nginx</ns0:t>
      </ns0:r>
    </ns0:p>
    <ns0:p ns2:paraId="7D57ECF2">
      <ns0:pPr>
        <ns0:spacing ns0:before="80" ns0:after="40"/>
        <ns0:jc ns0:val="center"/>
        <ns0:rPr>
          <ns0:color ns0:val="auto"/>
        </ns0:rPr>
      </ns0:pPr>
      <ns0:r>
        <ns0:rPr>
          <ns0:color ns0:val="auto"/>
        </ns0:rPr>
        <ns0:drawing>
          <ns3:inline distT="0" distB="0" distL="114300" distR="114300">
            <ns3:extent cx="5120640" cy="2303780"/>
            <ns3:effectExtent l="0" t="0" r="3810" b="1270"/>
            <ns3:docPr id="17" name="Picture 17" descr="C:/Users/LeDk/Pictures/Screenshots/Screenshot 2026-10-23 222849.pngScreenshot 2026-10-23 222849"/>
            <ns3:cNvGraphicFramePr>
              <ns4:graphicFrameLocks noChangeAspect="1"/>
            </ns3:cNvGraphicFramePr>
            <ns4:graphic>
              <ns4:graphicData uri="http://schemas.openxmlformats.org/drawingml/2006/picture">
                <ns5:pic>
                  <ns5:nvPicPr>
                    <ns5:cNvPr id="17" name="Picture 17" descr="C:/Users/LeDk/Pictures/Screenshots/Screenshot 2026-10-23 222849.pngScreenshot 2026-10-23 222849"/>
                    <ns5:cNvPicPr>
                      <ns4:picLocks noChangeAspect="1"/>
                    </ns5:cNvPicPr>
                  </ns5:nvPicPr>
                  <ns5:blipFill>
                    <ns4:blip ns6:embed="rId26"/>
                    <ns4:srcRect t="8154" b="8154"/>
                    <ns4:stretch>
                      <ns4:fillRect/>
                    </ns4:stretch>
                  </ns5:blipFill>
                  <ns5:spPr>
                    <ns4:xfrm>
                      <ns4:off x="0" y="0"/>
                      <ns4:ext cx="5120640" cy="2304288"/>
                    </ns4:xfrm>
                    <ns4:prstGeom prst="rect">
                      <ns4:avLst/>
                    </ns4:prstGeom>
                  </ns5:spPr>
                </ns5:pic>
              </ns4:graphicData>
            </ns4:graphic>
          </ns3:inline>
        </ns0:drawing>
      </ns0:r>
    </ns0:p>
    <ns0:p ns2:paraId="5EFCD07E">
      <ns0:pPr>
        <ns0:spacing ns0:before="40" ns0:after="160"/>
        <ns0:jc ns0:val="center"/>
        <ns0:rPr>
          <ns0:color ns0:val="auto"/>
        </ns0:rPr>
      </ns0:pPr>
      <ns0:r>
        <ns0:rPr>
          <ns0:rFonts ns0:ascii="Times New Roman" ns0:hAnsi="Times New Roman"/>
          <ns0:b/>
          <ns0:i/>
          <ns0:color ns0:val="auto"/>
          <ns0:sz ns0:val="21"/>
        </ns0:rPr>
        <ns0:t>Hình 6.3. Kết quả LogQL lọc HTTP GET</ns0:t>
      </ns0:r>
    </ns0:p>
    <ns0:p ns2:paraId="4DB7AD2F">
      <ns0:pPr>
        <ns0:spacing ns0:before="80" ns0:after="40"/>
        <ns0:jc ns0:val="center"/>
        <ns0:rPr>
          <ns0:color ns0:val="auto"/>
        </ns0:rPr>
      </ns0:pPr>
      <ns0:r>
        <ns0:rPr>
          <ns0:color ns0:val="auto"/>
        </ns0:rPr>
        <ns0:drawing>
          <ns3:inline distT="0" distB="0" distL="114300" distR="114300">
            <ns3:extent cx="5120640" cy="2303780"/>
            <ns3:effectExtent l="0" t="0" r="3810" b="1270"/>
            <ns3:docPr id="18" name="Picture 18" descr="C:/Users/LeDk/Pictures/Screenshots/Screenshot 2026-10-23 222947.pngScreenshot 2026-10-23 222947"/>
            <ns3:cNvGraphicFramePr>
              <ns4:graphicFrameLocks noChangeAspect="1"/>
            </ns3:cNvGraphicFramePr>
            <ns4:graphic>
              <ns4:graphicData uri="http://schemas.openxmlformats.org/drawingml/2006/picture">
                <ns5:pic>
                  <ns5:nvPicPr>
                    <ns5:cNvPr id="18" name="Picture 18" descr="C:/Users/LeDk/Pictures/Screenshots/Screenshot 2026-10-23 222947.pngScreenshot 2026-10-23 222947"/>
                    <ns5:cNvPicPr>
                      <ns4:picLocks noChangeAspect="1"/>
                    </ns5:cNvPicPr>
                  </ns5:nvPicPr>
                  <ns5:blipFill>
                    <ns4:blip ns6:embed="rId27"/>
                    <ns4:srcRect t="8154" b="8154"/>
                    <ns4:stretch>
                      <ns4:fillRect/>
                    </ns4:stretch>
                  </ns5:blipFill>
                  <ns5:spPr>
                    <ns4:xfrm>
                      <ns4:off x="0" y="0"/>
                      <ns4:ext cx="5120640" cy="2304288"/>
                    </ns4:xfrm>
                    <ns4:prstGeom prst="rect">
                      <ns4:avLst/>
                    </ns4:prstGeom>
                  </ns5:spPr>
                </ns5:pic>
              </ns4:graphicData>
            </ns4:graphic>
          </ns3:inline>
        </ns0:drawing>
      </ns0:r>
    </ns0:p>
    <ns0:p ns2:paraId="13C155CE">
      <ns0:pPr>
        <ns0:spacing ns0:before="40" ns0:after="160"/>
        <ns0:jc ns0:val="center"/>
        <ns0:rPr>
          <ns0:color ns0:val="auto"/>
        </ns0:rPr>
      </ns0:pPr>
      <ns0:r>
        <ns0:rPr>
          <ns0:rFonts ns0:ascii="Times New Roman" ns0:hAnsi="Times New Roman"/>
          <ns0:b/>
          <ns0:i/>
          <ns0:color ns0:val="auto"/>
          <ns0:sz ns0:val="21"/>
        </ns0:rPr>
        <ns0:t>Hình 6.4. Biểu đồ đếm HTTP request trong 5 phút bằng LogQL</ns0:t>
      </ns0:r>
    </ns0:p>
    <ns0:p ns2:paraId="3D117FA2">
      <ns0:pPr>
        <ns0:spacing ns0:before="0" ns0:after="100" ns0:line="312" ns0:lineRule="auto"/>
        <ns0:jc ns0:val="both"/>
        <ns0:rPr>
          <ns0:color ns0:val="auto"/>
        </ns0:rPr>
      </ns0:pPr>
      <ns0:r>
        <ns0:rPr>
          <ns0:rFonts ns0:ascii="Times New Roman" ns0:hAnsi="Times New Roman"/>
          <ns0:sz ns0:val="24"/>
        </ns0:rPr>
        <ns0:t>Đánh giá kết quả: Qua quá trình kiểm thử, hệ thống Loki và Promtail đã thực hiện thu thập, lưu trữ và truy vấn nhật ký Nginx thông qua Grafana Explore. Các truy vấn LogQL cho phép hiển thị toàn bộ nhật ký Nginx, lọc các yêu cầu HTTP GET và thống kê số lượng HTTP request trong cửa sổ thời gian 5 phút. Kết quả được trực quan hóa dưới dạng danh sách nhật ký và biểu đồ theo thời gian, giúp người quản trị theo dõi hoạt động truy cập website, phân tích lưu lượng và hỗ trợ phát hiện sự cố. Qua đó, hệ thống đáp ứng yêu cầu triển khai giải pháp quản lý và phân tích log tập trung.</ns0:t>
      </ns0:r>
    </ns0:p>
    <ns0:p ns2:paraId="32E13BA3">
      <ns0:pPr>
        <ns0:pStyle ns0:val="2"/>
        <ns0:keepNext/>
        <ns0:spacing ns0:before="280" ns0:after="120" ns0:line="300" ns0:lineRule="auto"/>
        <ns0:rPr>
          <ns0:color ns0:val="auto"/>
          <ns0:sz ns0:val="28"/>
          <ns0:szCs ns0:val="28"/>
        </ns0:rPr>
      </ns0:pPr>
      <ns0:bookmarkStart ns0:id="27" ns0:name="_Toc_Chuong7"/>
      <ns0:r>
        <ns0:rPr>
          <ns0:rFonts ns0:ascii="Times New Roman" ns0:hAnsi="Times New Roman"/>
          <ns0:b/>
          <ns0:color ns0:val="auto"/>
          <ns0:sz ns0:val="28"/>
          <ns0:szCs ns0:val="28"/>
        </ns0:rPr>
        <ns0:t>CHƯƠNG 7. HARDENING VÀ BẢO MẬT HỆ THỐNG</ns0:t>
      </ns0:r>
      <ns0:bookmarkEnd ns0:id="27"/>
    </ns0:p>
    <ns0:p ns2:paraId="5BE3A6D6">
      <ns0:pPr>
        <ns0:pStyle ns0:val="3"/>
        <ns0:keepNext/>
        <ns0:spacing ns0:before="200" ns0:after="80" ns0:line="288" ns0:lineRule="auto"/>
        <ns0:rPr>
          <ns0:color ns0:val="auto"/>
        </ns0:rPr>
      </ns0:pPr>
      <ns0:bookmarkStart ns0:id="28" ns0:name="_Toc_Sec71"/>
      <ns0:r>
        <ns0:rPr>
          <ns0:rFonts ns0:ascii="Times New Roman" ns0:hAnsi="Times New Roman"/>
          <ns0:b/>
          <ns0:color ns0:val="auto"/>
          <ns0:sz ns0:val="25"/>
        </ns0:rPr>
        <ns0:t>7.1. Các biện pháp đã cấu hình</ns0:t>
      </ns0:r>
      <ns0:bookmarkEnd ns0:id="28"/>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3134"/>
        <ns0:gridCol ns0:w="3134"/>
        <ns0:gridCol ns0:w="3134"/>
      </ns0:tblGrid>
      <ns0:tr ns2:paraId="392C90AF">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E8EFF7"/>
            <ns0:tcMar>
              <ns0:top ns0:w="60" ns0:type="dxa"/>
              <ns0:left ns0:w="80" ns0:type="dxa"/>
              <ns0:bottom ns0:w="60" ns0:type="dxa"/>
              <ns0:right ns0:w="80" ns0:type="dxa"/>
            </ns0:tcMar>
          </ns0:tcPr>
          <ns0:p ns2:paraId="451D4491">
            <ns0:pPr>
              <ns0:spacing ns0:after="40" ns0:line="276" ns0:lineRule="auto"/>
              <ns0:rPr>
                <ns0:color ns0:val="auto"/>
              </ns0:rPr>
            </ns0:pPr>
            <ns0:r>
              <ns0:rPr>
                <ns0:rFonts ns0:ascii="Times New Roman" ns0:hAnsi="Times New Roman"/>
                <ns0:b/>
                <ns0:color ns0:val="auto"/>
                <ns0:sz ns0:val="20"/>
              </ns0:rPr>
              <ns0:t>Biện pháp</ns0:t>
            </ns0:r>
          </ns0:p>
        </ns0:tc>
        <ns0:tc>
          <ns0:tcPr>
            <ns0:tcW ns0:w="3134" ns0:type="dxa"/>
            <ns0:shd ns0:val="clear" ns0:color="auto" ns0:fill="E8EFF7"/>
            <ns0:tcMar>
              <ns0:top ns0:w="60" ns0:type="dxa"/>
              <ns0:left ns0:w="80" ns0:type="dxa"/>
              <ns0:bottom ns0:w="60" ns0:type="dxa"/>
              <ns0:right ns0:w="80" ns0:type="dxa"/>
            </ns0:tcMar>
          </ns0:tcPr>
          <ns0:p ns2:paraId="5FE6186A">
            <ns0:pPr>
              <ns0:spacing ns0:after="40" ns0:line="276" ns0:lineRule="auto"/>
              <ns0:rPr>
                <ns0:color ns0:val="auto"/>
              </ns0:rPr>
            </ns0:pPr>
            <ns0:r>
              <ns0:rPr>
                <ns0:rFonts ns0:ascii="Times New Roman" ns0:hAnsi="Times New Roman"/>
                <ns0:b/>
                <ns0:color ns0:val="auto"/>
                <ns0:sz ns0:val="20"/>
              </ns0:rPr>
              <ns0:t>Triển khai trong bộ cấu hình</ns0:t>
            </ns0:r>
          </ns0:p>
        </ns0:tc>
        <ns0:tc>
          <ns0:tcPr>
            <ns0:tcW ns0:w="3134" ns0:type="dxa"/>
            <ns0:shd ns0:val="clear" ns0:color="auto" ns0:fill="E8EFF7"/>
            <ns0:tcMar>
              <ns0:top ns0:w="60" ns0:type="dxa"/>
              <ns0:left ns0:w="80" ns0:type="dxa"/>
              <ns0:bottom ns0:w="60" ns0:type="dxa"/>
              <ns0:right ns0:w="80" ns0:type="dxa"/>
            </ns0:tcMar>
          </ns0:tcPr>
          <ns0:p ns2:paraId="18D09B1D">
            <ns0:pPr>
              <ns0:spacing ns0:after="40" ns0:line="276" ns0:lineRule="auto"/>
              <ns0:rPr>
                <ns0:color ns0:val="auto"/>
              </ns0:rPr>
            </ns0:pPr>
            <ns0:r>
              <ns0:rPr>
                <ns0:rFonts ns0:ascii="Times New Roman" ns0:hAnsi="Times New Roman"/>
                <ns0:b/>
                <ns0:color ns0:val="auto"/>
                <ns0:sz ns0:val="20"/>
              </ns0:rPr>
              <ns0:t>Cách chứng minh</ns0:t>
            </ns0:r>
          </ns0:p>
        </ns0:tc>
      </ns0:tr>
      <ns0:tr ns2:paraId="65ED5373">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380048B4">
            <ns0:pPr>
              <ns0:spacing ns0:after="40" ns0:line="276" ns0:lineRule="auto"/>
              <ns0:rPr>
                <ns0:color ns0:val="auto"/>
              </ns0:rPr>
            </ns0:pPr>
            <ns0:r>
              <ns0:rPr>
                <ns0:rFonts ns0:ascii="Times New Roman" ns0:hAnsi="Times New Roman"/>
                <ns0:b/>
                <ns0:color ns0:val="auto"/>
                <ns0:sz ns0:val="20"/>
              </ns0:rPr>
              <ns0:t>Mật khẩu và bí mật</ns0:t>
            </ns0:r>
          </ns0:p>
        </ns0:tc>
        <ns0:tc>
          <ns0:tcPr>
            <ns0:tcW ns0:w="3134" ns0:type="dxa"/>
            <ns0:shd ns0:val="clear" ns0:color="auto" ns0:fill="F8FAFC"/>
            <ns0:tcMar>
              <ns0:top ns0:w="60" ns0:type="dxa"/>
              <ns0:left ns0:w="80" ns0:type="dxa"/>
              <ns0:bottom ns0:w="60" ns0:type="dxa"/>
              <ns0:right ns0:w="80" ns0:type="dxa"/>
            </ns0:tcMar>
          </ns0:tcPr>
          <ns0:p ns2:paraId="521DCDF3">
            <ns0:pPr>
              <ns0:spacing ns0:after="40" ns0:line="276" ns0:lineRule="auto"/>
              <ns0:rPr>
                <ns0:color ns0:val="auto"/>
              </ns0:rPr>
            </ns0:pPr>
            <ns0:r>
              <ns0:rPr>
                <ns0:rFonts ns0:ascii="Times New Roman" ns0:hAnsi="Times New Roman"/>
                <ns0:color ns0:val="auto"/>
                <ns0:sz ns0:val="20"/>
              </ns0:rPr>
              <ns0:t>File .env không được đưa lên Git; các mật khẩu riêng cho ứng dụng và giám sát.</ns0:t>
            </ns0:r>
          </ns0:p>
        </ns0:tc>
        <ns0:tc>
          <ns0:tcPr>
            <ns0:tcW ns0:w="3134" ns0:type="dxa"/>
            <ns0:shd ns0:val="clear" ns0:color="auto" ns0:fill="F8FAFC"/>
            <ns0:tcMar>
              <ns0:top ns0:w="60" ns0:type="dxa"/>
              <ns0:left ns0:w="80" ns0:type="dxa"/>
              <ns0:bottom ns0:w="60" ns0:type="dxa"/>
              <ns0:right ns0:w="80" ns0:type="dxa"/>
            </ns0:tcMar>
          </ns0:tcPr>
          <ns0:p ns2:paraId="24154C89">
            <ns0:pPr>
              <ns0:spacing ns0:after="40" ns0:line="276" ns0:lineRule="auto"/>
              <ns0:rPr>
                <ns0:color ns0:val="auto"/>
              </ns0:rPr>
            </ns0:pPr>
            <ns0:r>
              <ns0:rPr>
                <ns0:rFonts ns0:ascii="Times New Roman" ns0:hAnsi="Times New Roman"/>
                <ns0:color ns0:val="auto"/>
                <ns0:sz ns0:val="20"/>
              </ns0:rPr>
              <ns0:t>git check-ignore .env</ns0:t>
            </ns0:r>
          </ns0:p>
        </ns0:tc>
      </ns0:tr>
      <ns0:tr ns2:paraId="7F0476AE">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0F27474A">
            <ns0:pPr>
              <ns0:spacing ns0:after="40" ns0:line="276" ns0:lineRule="auto"/>
              <ns0:rPr>
                <ns0:color ns0:val="auto"/>
              </ns0:rPr>
            </ns0:pPr>
            <ns0:r>
              <ns0:rPr>
                <ns0:rFonts ns0:ascii="Times New Roman" ns0:hAnsi="Times New Roman"/>
                <ns0:b/>
                <ns0:color ns0:val="auto"/>
                <ns0:sz ns0:val="20"/>
              </ns0:rPr>
              <ns0:t>Network isolation</ns0:t>
            </ns0:r>
          </ns0:p>
        </ns0:tc>
        <ns0:tc>
          <ns0:tcPr>
            <ns0:tcW ns0:w="3134" ns0:type="dxa"/>
            <ns0:tcMar>
              <ns0:top ns0:w="60" ns0:type="dxa"/>
              <ns0:left ns0:w="80" ns0:type="dxa"/>
              <ns0:bottom ns0:w="60" ns0:type="dxa"/>
              <ns0:right ns0:w="80" ns0:type="dxa"/>
            </ns0:tcMar>
          </ns0:tcPr>
          <ns0:p ns2:paraId="3E8B443F">
            <ns0:pPr>
              <ns0:spacing ns0:after="40" ns0:line="276" ns0:lineRule="auto"/>
              <ns0:rPr>
                <ns0:color ns0:val="auto"/>
              </ns0:rPr>
            </ns0:pPr>
            <ns0:r>
              <ns0:rPr>
                <ns0:rFonts ns0:ascii="Times New Roman" ns0:hAnsi="Times New Roman"/>
                <ns0:color ns0:val="auto"/>
                <ns0:sz ns0:val="20"/>
              </ns0:rPr>
              <ns0:t>database_net có internal: true; phân chia frontend/admin/monitoring.</ns0:t>
            </ns0:r>
          </ns0:p>
        </ns0:tc>
        <ns0:tc>
          <ns0:tcPr>
            <ns0:tcW ns0:w="3134" ns0:type="dxa"/>
            <ns0:tcMar>
              <ns0:top ns0:w="60" ns0:type="dxa"/>
              <ns0:left ns0:w="80" ns0:type="dxa"/>
              <ns0:bottom ns0:w="60" ns0:type="dxa"/>
              <ns0:right ns0:w="80" ns0:type="dxa"/>
            </ns0:tcMar>
          </ns0:tcPr>
          <ns0:p ns2:paraId="60350D8E">
            <ns0:pPr>
              <ns0:spacing ns0:after="40" ns0:line="276" ns0:lineRule="auto"/>
              <ns0:rPr>
                <ns0:color ns0:val="auto"/>
              </ns0:rPr>
            </ns0:pPr>
            <ns0:r>
              <ns0:rPr>
                <ns0:rFonts ns0:ascii="Times New Roman" ns0:hAnsi="Times New Roman"/>
                <ns0:color ns0:val="auto"/>
                <ns0:sz ns0:val="20"/>
              </ns0:rPr>
              <ns0:t>docker network inspect ...</ns0:t>
            </ns0:r>
          </ns0:p>
        </ns0:tc>
      </ns0:tr>
      <ns0:tr ns2:paraId="1EFE05A3">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26D1CC65">
            <ns0:pPr>
              <ns0:spacing ns0:after="40" ns0:line="276" ns0:lineRule="auto"/>
              <ns0:rPr>
                <ns0:color ns0:val="auto"/>
              </ns0:rPr>
            </ns0:pPr>
            <ns0:r>
              <ns0:rPr>
                <ns0:rFonts ns0:ascii="Times New Roman" ns0:hAnsi="Times New Roman"/>
                <ns0:b/>
                <ns0:color ns0:val="auto"/>
                <ns0:sz ns0:val="20"/>
              </ns0:rPr>
              <ns0:t>Không công khai PostgreSQL</ns0:t>
            </ns0:r>
          </ns0:p>
        </ns0:tc>
        <ns0:tc>
          <ns0:tcPr>
            <ns0:tcW ns0:w="3134" ns0:type="dxa"/>
            <ns0:shd ns0:val="clear" ns0:color="auto" ns0:fill="F8FAFC"/>
            <ns0:tcMar>
              <ns0:top ns0:w="60" ns0:type="dxa"/>
              <ns0:left ns0:w="80" ns0:type="dxa"/>
              <ns0:bottom ns0:w="60" ns0:type="dxa"/>
              <ns0:right ns0:w="80" ns0:type="dxa"/>
            </ns0:tcMar>
          </ns0:tcPr>
          <ns0:p ns2:paraId="28358349">
            <ns0:pPr>
              <ns0:spacing ns0:after="40" ns0:line="276" ns0:lineRule="auto"/>
              <ns0:rPr>
                <ns0:color ns0:val="auto"/>
              </ns0:rPr>
            </ns0:pPr>
            <ns0:r>
              <ns0:rPr>
                <ns0:rFonts ns0:ascii="Times New Roman" ns0:hAnsi="Times New Roman"/>
                <ns0:color ns0:val="auto"/>
                <ns0:sz ns0:val="20"/>
              </ns0:rPr>
              <ns0:t>Cơ sở dữ liệu không publish cổng ra ngoài host.</ns0:t>
            </ns0:r>
          </ns0:p>
        </ns0:tc>
        <ns0:tc>
          <ns0:tcPr>
            <ns0:tcW ns0:w="3134" ns0:type="dxa"/>
            <ns0:shd ns0:val="clear" ns0:color="auto" ns0:fill="F8FAFC"/>
            <ns0:tcMar>
              <ns0:top ns0:w="60" ns0:type="dxa"/>
              <ns0:left ns0:w="80" ns0:type="dxa"/>
              <ns0:bottom ns0:w="60" ns0:type="dxa"/>
              <ns0:right ns0:w="80" ns0:type="dxa"/>
            </ns0:tcMar>
          </ns0:tcPr>
          <ns0:p ns2:paraId="0F68FBEC">
            <ns0:pPr>
              <ns0:spacing ns0:after="40" ns0:line="276" ns0:lineRule="auto"/>
              <ns0:rPr>
                <ns0:color ns0:val="auto"/>
              </ns0:rPr>
            </ns0:pPr>
            <ns0:r>
              <ns0:rPr>
                <ns0:rFonts ns0:ascii="Times New Roman" ns0:hAnsi="Times New Roman"/>
                <ns0:color ns0:val="auto"/>
                <ns0:sz ns0:val="20"/>
              </ns0:rPr>
              <ns0:t>docker port hrm_db</ns0:t>
            </ns0:r>
          </ns0:p>
        </ns0:tc>
      </ns0:tr>
      <ns0:tr ns2:paraId="6160CD36">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5D10A902">
            <ns0:pPr>
              <ns0:spacing ns0:after="40" ns0:line="276" ns0:lineRule="auto"/>
              <ns0:rPr>
                <ns0:color ns0:val="auto"/>
              </ns0:rPr>
            </ns0:pPr>
            <ns0:r>
              <ns0:rPr>
                <ns0:rFonts ns0:ascii="Times New Roman" ns0:hAnsi="Times New Roman"/>
                <ns0:b/>
                <ns0:color ns0:val="auto"/>
                <ns0:sz ns0:val="20"/>
              </ns0:rPr>
              <ns0:t>Tài khoản DB riêng</ns0:t>
            </ns0:r>
          </ns0:p>
        </ns0:tc>
        <ns0:tc>
          <ns0:tcPr>
            <ns0:tcW ns0:w="3134" ns0:type="dxa"/>
            <ns0:tcMar>
              <ns0:top ns0:w="60" ns0:type="dxa"/>
              <ns0:left ns0:w="80" ns0:type="dxa"/>
              <ns0:bottom ns0:w="60" ns0:type="dxa"/>
              <ns0:right ns0:w="80" ns0:type="dxa"/>
            </ns0:tcMar>
          </ns0:tcPr>
          <ns0:p ns2:paraId="1DC30810">
            <ns0:pPr>
              <ns0:spacing ns0:after="40" ns0:line="276" ns0:lineRule="auto"/>
              <ns0:rPr>
                <ns0:color ns0:val="auto"/>
              </ns0:rPr>
            </ns0:pPr>
            <ns0:r>
              <ns0:rPr>
                <ns0:rFonts ns0:ascii="Times New Roman" ns0:hAnsi="Times New Roman"/>
                <ns0:color ns0:val="auto"/>
                <ns0:sz ns0:val="20"/>
              </ns0:rPr>
              <ns0:t>Backend dùng hrm_user; exporter dùng quyền đọc phục vụ giám sát.</ns0:t>
            </ns0:r>
          </ns0:p>
        </ns0:tc>
        <ns0:tc>
          <ns0:tcPr>
            <ns0:tcW ns0:w="3134" ns0:type="dxa"/>
            <ns0:tcMar>
              <ns0:top ns0:w="60" ns0:type="dxa"/>
              <ns0:left ns0:w="80" ns0:type="dxa"/>
              <ns0:bottom ns0:w="60" ns0:type="dxa"/>
              <ns0:right ns0:w="80" ns0:type="dxa"/>
            </ns0:tcMar>
          </ns0:tcPr>
          <ns0:p ns2:paraId="46BD0DB4">
            <ns0:pPr>
              <ns0:spacing ns0:after="40" ns0:line="276" ns0:lineRule="auto"/>
              <ns0:rPr>
                <ns0:color ns0:val="auto"/>
              </ns0:rPr>
            </ns0:pPr>
            <ns0:r>
              <ns0:rPr>
                <ns0:rFonts ns0:ascii="Times New Roman" ns0:hAnsi="Times New Roman"/>
                <ns0:color ns0:val="auto"/>
                <ns0:sz ns0:val="20"/>
              </ns0:rPr>
              <ns0:t>Kiểm tra quyền CSDL (ẩn mật khẩu).</ns0:t>
            </ns0:r>
          </ns0:p>
        </ns0:tc>
      </ns0:tr>
      <ns0:tr ns2:paraId="6AAD49CB">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3DB4ED96">
            <ns0:pPr>
              <ns0:spacing ns0:after="40" ns0:line="276" ns0:lineRule="auto"/>
              <ns0:rPr>
                <ns0:color ns0:val="auto"/>
              </ns0:rPr>
            </ns0:pPr>
            <ns0:r>
              <ns0:rPr>
                <ns0:rFonts ns0:ascii="Times New Roman" ns0:hAnsi="Times New Roman"/>
                <ns0:b/>
                <ns0:color ns0:val="auto"/>
                <ns0:sz ns0:val="20"/>
              </ns0:rPr>
              <ns0:t>Security headers</ns0:t>
            </ns0:r>
          </ns0:p>
        </ns0:tc>
        <ns0:tc>
          <ns0:tcPr>
            <ns0:tcW ns0:w="3134" ns0:type="dxa"/>
            <ns0:shd ns0:val="clear" ns0:color="auto" ns0:fill="F8FAFC"/>
            <ns0:tcMar>
              <ns0:top ns0:w="60" ns0:type="dxa"/>
              <ns0:left ns0:w="80" ns0:type="dxa"/>
              <ns0:bottom ns0:w="60" ns0:type="dxa"/>
              <ns0:right ns0:w="80" ns0:type="dxa"/>
            </ns0:tcMar>
          </ns0:tcPr>
          <ns0:p ns2:paraId="767FBB46">
            <ns0:pPr>
              <ns0:spacing ns0:after="40" ns0:line="276" ns0:lineRule="auto"/>
              <ns0:rPr>
                <ns0:color ns0:val="auto"/>
              </ns0:rPr>
            </ns0:pPr>
            <ns0:r>
              <ns0:rPr>
                <ns0:rFonts ns0:ascii="Times New Roman" ns0:hAnsi="Times New Roman"/>
                <ns0:color ns0:val="auto"/>
                <ns0:sz ns0:val="20"/>
              </ns0:rPr>
              <ns0:t>X-Frame-Options, X-Content-Type-Options, Referrer-Policy.</ns0:t>
            </ns0:r>
          </ns0:p>
        </ns0:tc>
        <ns0:tc>
          <ns0:tcPr>
            <ns0:tcW ns0:w="3134" ns0:type="dxa"/>
            <ns0:shd ns0:val="clear" ns0:color="auto" ns0:fill="F8FAFC"/>
            <ns0:tcMar>
              <ns0:top ns0:w="60" ns0:type="dxa"/>
              <ns0:left ns0:w="80" ns0:type="dxa"/>
              <ns0:bottom ns0:w="60" ns0:type="dxa"/>
              <ns0:right ns0:w="80" ns0:type="dxa"/>
            </ns0:tcMar>
          </ns0:tcPr>
          <ns0:p ns2:paraId="44302CF9">
            <ns0:pPr>
              <ns0:spacing ns0:after="40" ns0:line="276" ns0:lineRule="auto"/>
              <ns0:rPr>
                <ns0:color ns0:val="auto"/>
              </ns0:rPr>
            </ns0:pPr>
            <ns0:r>
              <ns0:rPr>
                <ns0:rFonts ns0:ascii="Times New Roman" ns0:hAnsi="Times New Roman"/>
                <ns0:color ns0:val="auto"/>
                <ns0:sz ns0:val="20"/>
              </ns0:rPr>
              <ns0:t>curl -k -I https://localhost/</ns0:t>
            </ns0:r>
          </ns0:p>
        </ns0:tc>
      </ns0:tr>
      <ns0:tr ns2:paraId="04D0284F">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69D12E6E">
            <ns0:pPr>
              <ns0:spacing ns0:after="40" ns0:line="276" ns0:lineRule="auto"/>
              <ns0:rPr>
                <ns0:color ns0:val="auto"/>
              </ns0:rPr>
            </ns0:pPr>
            <ns0:r>
              <ns0:rPr>
                <ns0:rFonts ns0:ascii="Times New Roman" ns0:hAnsi="Times New Roman"/>
                <ns0:b/>
                <ns0:color ns0:val="auto"/>
                <ns0:sz ns0:val="20"/>
              </ns0:rPr>
              <ns0:t>Giới hạn container</ns0:t>
            </ns0:r>
          </ns0:p>
        </ns0:tc>
        <ns0:tc>
          <ns0:tcPr>
            <ns0:tcW ns0:w="3134" ns0:type="dxa"/>
            <ns0:tcMar>
              <ns0:top ns0:w="60" ns0:type="dxa"/>
              <ns0:left ns0:w="80" ns0:type="dxa"/>
              <ns0:bottom ns0:w="60" ns0:type="dxa"/>
              <ns0:right ns0:w="80" ns0:type="dxa"/>
            </ns0:tcMar>
          </ns0:tcPr>
          <ns0:p ns2:paraId="74811467">
            <ns0:pPr>
              <ns0:spacing ns0:after="40" ns0:line="276" ns0:lineRule="auto"/>
              <ns0:rPr>
                <ns0:color ns0:val="auto"/>
              </ns0:rPr>
            </ns0:pPr>
            <ns0:r>
              <ns0:rPr>
                <ns0:rFonts ns0:ascii="Times New Roman" ns0:hAnsi="Times New Roman"/>
                <ns0:color ns0:val="auto"/>
                <ns0:sz ns0:val="20"/>
              </ns0:rPr>
              <ns0:t>Một số container dùng read_only, non-root và no-new-privileges.</ns0:t>
            </ns0:r>
          </ns0:p>
        </ns0:tc>
        <ns0:tc>
          <ns0:tcPr>
            <ns0:tcW ns0:w="3134" ns0:type="dxa"/>
            <ns0:tcMar>
              <ns0:top ns0:w="60" ns0:type="dxa"/>
              <ns0:left ns0:w="80" ns0:type="dxa"/>
              <ns0:bottom ns0:w="60" ns0:type="dxa"/>
              <ns0:right ns0:w="80" ns0:type="dxa"/>
            </ns0:tcMar>
          </ns0:tcPr>
          <ns0:p ns2:paraId="620B73AB">
            <ns0:pPr>
              <ns0:spacing ns0:after="40" ns0:line="276" ns0:lineRule="auto"/>
              <ns0:rPr>
                <ns0:color ns0:val="auto"/>
              </ns0:rPr>
            </ns0:pPr>
            <ns0:r>
              <ns0:rPr>
                <ns0:rFonts ns0:ascii="Times New Roman" ns0:hAnsi="Times New Roman"/>
                <ns0:color ns0:val="auto"/>
                <ns0:sz ns0:val="20"/>
              </ns0:rPr>
              <ns0:t>docker inspect container tương ứng</ns0:t>
            </ns0:r>
          </ns0:p>
        </ns0:tc>
      </ns0:tr>
    </ns0:tbl>
    <ns0:p ns2:paraId="7B702DED">
      <ns0:pPr>
        <ns0:pStyle ns0:val="3"/>
        <ns0:keepNext/>
        <ns0:spacing ns0:before="200" ns0:after="80" ns0:line="288" ns0:lineRule="auto"/>
        <ns0:rPr>
          <ns0:color ns0:val="auto"/>
        </ns0:rPr>
      </ns0:pPr>
      <ns0:bookmarkStart ns0:id="29" ns0:name="_Toc_Sec72"/>
      <ns0:r>
        <ns0:rPr>
          <ns0:rFonts ns0:ascii="Times New Roman" ns0:hAnsi="Times New Roman"/>
          <ns0:b/>
          <ns0:color ns0:val="auto"/>
          <ns0:sz ns0:val="25"/>
        </ns0:rPr>
        <ns0:t>7.2. Lệnh xác minh hardening</ns0:t>
      </ns0:r>
      <ns0:bookmarkEnd ns0:id="29"/>
    </ns0:p>
    <ns0:tbl>
      <ns0:tblPr>
        <ns0:tblStyle ns0:val="12"/>
        <ns0:tblW ns0:w="0" ns0:type="auto"/>
        <ns0:jc ns0:val="center"/>
        <ns0:tblLayout ns0:type="autofit"/>
        <ns0:tblCellMar>
          <ns0:top ns0:w="0" ns0:type="dxa"/>
          <ns0:left ns0:w="108" ns0:type="dxa"/>
          <ns0:bottom ns0:w="0" ns0:type="dxa"/>
          <ns0:right ns0:w="108" ns0:type="dxa"/>
        </ns0:tblCellMar>
      </ns0:tblPr>
      <ns0:tblGrid>
        <ns0:gridCol ns0:w="9403"/>
      </ns0:tblGrid>
      <ns0:tr ns2:paraId="58553585">
        <ns0:tblPrEx>
          <ns0:tblCellMar>
            <ns0:top ns0:w="0" ns0:type="dxa"/>
            <ns0:left ns0:w="108" ns0:type="dxa"/>
            <ns0:bottom ns0:w="0" ns0:type="dxa"/>
            <ns0:right ns0:w="108" ns0:type="dxa"/>
          </ns0:tblCellMar>
        </ns0:tblPrEx>
        <ns0:trPr>
          <ns0:jc ns0:val="center"/>
        </ns0:trPr>
        <ns0:tc>
          <ns0:tcPr>
            <ns0:tcW ns0:w="9403" ns0:type="dxa"/>
            <ns0:tcBorders>
              <ns0:top ns0:val="single" ns0:color="CBD5E1" ns0:sz="4" ns0:space="0"/>
              <ns0:left ns0:val="single" ns0:color="1B365D" ns0:sz="18" ns0:space="0"/>
              <ns0:bottom ns0:val="single" ns0:color="CBD5E1" ns0:sz="4" ns0:space="0"/>
              <ns0:right ns0:val="single" ns0:color="CBD5E1" ns0:sz="4" ns0:space="0"/>
            </ns0:tcBorders>
            <ns0:shd ns0:val="clear" ns0:color="auto" ns0:fill="F3F6F9"/>
            <ns0:tcMar>
              <ns0:top ns0:w="100" ns0:type="dxa"/>
              <ns0:left ns0:w="160" ns0:type="dxa"/>
              <ns0:bottom ns0:w="100" ns0:type="dxa"/>
              <ns0:right ns0:w="160" ns0:type="dxa"/>
            </ns0:tcMar>
          </ns0:tcPr>
          <ns0:p ns2:paraId="4945A3B2">
            <ns0:pPr>
              <ns0:spacing ns0:before="40" ns0:after="40" ns0:line="252" ns0:lineRule="auto"/>
              <ns0:rPr>
                <ns0:rFonts ns0:hint="default" ns0:ascii="Consolas" ns0:hAnsi="Consolas"/>
                <ns0:color ns0:val="auto"/>
                <ns0:sz ns0:val="19"/>
              </ns0:rPr>
            </ns0:pPr>
            <ns0:r>
              <ns0:rPr>
                <ns0:rFonts ns0:hint="default" ns0:ascii="Consolas" ns0:hAnsi="Consolas"/>
                <ns0:color ns0:val="auto"/>
                <ns0:sz ns0:val="19"/>
              </ns0:rPr>
              <ns0:t>git check-ignore .env</ns0:t>
            </ns0:r>
          </ns0:p>
          <ns0:p ns2:paraId="6E571E7E">
            <ns0:pPr>
              <ns0:spacing ns0:before="40" ns0:after="40" ns0:line="252" ns0:lineRule="auto"/>
              <ns0:rPr>
                <ns0:rFonts ns0:hint="default" ns0:ascii="Consolas" ns0:hAnsi="Consolas"/>
                <ns0:color ns0:val="auto"/>
                <ns0:sz ns0:val="19"/>
              </ns0:rPr>
            </ns0:pPr>
            <ns0:r>
              <ns0:rPr>
                <ns0:rFonts ns0:hint="default" ns0:ascii="Consolas" ns0:hAnsi="Consolas"/>
                <ns0:color ns0:val="auto"/>
                <ns0:sz ns0:val="19"/>
              </ns0:rPr>
              <ns0:t>sudo docker network inspect hrm_backend --format '{{.Internal}}'</ns0:t>
            </ns0:r>
          </ns0:p>
          <ns0:p ns2:paraId="6BEF58C3">
            <ns0:pPr>
              <ns0:spacing ns0:before="40" ns0:after="40" ns0:line="252" ns0:lineRule="auto"/>
              <ns0:rPr>
                <ns0:rFonts ns0:hint="default" ns0:ascii="Consolas" ns0:hAnsi="Consolas"/>
                <ns0:color ns0:val="auto"/>
                <ns0:sz ns0:val="19"/>
              </ns0:rPr>
            </ns0:pPr>
            <ns0:r>
              <ns0:rPr>
                <ns0:rFonts ns0:hint="default" ns0:ascii="Consolas" ns0:hAnsi="Consolas"/>
                <ns0:color ns0:val="auto"/>
                <ns0:sz ns0:val="19"/>
              </ns0:rPr>
              <ns0:t>sudo docker port hrm_db</ns0:t>
            </ns0:r>
          </ns0:p>
          <ns0:p ns2:paraId="32F74EED">
            <ns0:pPr>
              <ns0:spacing ns0:before="40" ns0:after="40" ns0:line="252" ns0:lineRule="auto"/>
              <ns0:rPr>
                <ns0:color ns0:val="auto"/>
              </ns0:rPr>
            </ns0:pPr>
            <ns0:r>
              <ns0:rPr>
                <ns0:rFonts ns0:hint="default" ns0:ascii="Consolas" ns0:hAnsi="Consolas"/>
                <ns0:color ns0:val="auto"/>
                <ns0:sz ns0:val="19"/>
              </ns0:rPr>
              <ns0:t>curl -k -I https://localhost/</ns0:t>
            </ns0:r>
          </ns0:p>
        </ns0:tc>
      </ns0:tr>
    </ns0:tbl>
    <ns0:p ns2:paraId="610BFEDD">
      <ns0:pPr>
        <ns0:spacing ns0:before="0" ns0:after="60"/>
        <ns0:rPr>
          <ns0:color ns0:val="auto"/>
        </ns0:rPr>
      </ns0:pPr>
    </ns0:p>
    <ns0:p ns2:paraId="3272B0EF">
      <ns0:pPr>
        <ns0:spacing ns0:before="80" ns0:after="40"/>
        <ns0:jc ns0:val="center"/>
        <ns0:rPr>
          <ns0:color ns0:val="auto"/>
        </ns0:rPr>
      </ns0:pPr>
      <ns0:r>
        <ns0:rPr>
          <ns0:color ns0:val="auto"/>
        </ns0:rPr>
        <ns0:drawing>
          <ns3:inline distT="0" distB="0" distL="114300" distR="114300">
            <ns3:extent cx="5120640" cy="2303780"/>
            <ns3:effectExtent l="0" t="0" r="3810" b="1270"/>
            <ns3:docPr id="19" name="Picture 19" descr="C:/Users/LeDk/Pictures/Screenshots/Screenshot 2026-10-23 194559.pngScreenshot 2026-10-23 194559"/>
            <ns3:cNvGraphicFramePr>
              <ns4:graphicFrameLocks noChangeAspect="1"/>
            </ns3:cNvGraphicFramePr>
            <ns4:graphic>
              <ns4:graphicData uri="http://schemas.openxmlformats.org/drawingml/2006/picture">
                <ns5:pic>
                  <ns5:nvPicPr>
                    <ns5:cNvPr id="19" name="Picture 19" descr="C:/Users/LeDk/Pictures/Screenshots/Screenshot 2026-10-23 194559.pngScreenshot 2026-10-23 194559"/>
                    <ns5:cNvPicPr>
                      <ns4:picLocks noChangeAspect="1"/>
                    </ns5:cNvPicPr>
                  </ns5:nvPicPr>
                  <ns5:blipFill>
                    <ns4:blip ns6:embed="rId28"/>
                    <ns4:srcRect t="5587" b="5587"/>
                    <ns4:stretch>
                      <ns4:fillRect/>
                    </ns4:stretch>
                  </ns5:blipFill>
                  <ns5:spPr>
                    <ns4:xfrm>
                      <ns4:off x="0" y="0"/>
                      <ns4:ext cx="5120640" cy="2304288"/>
                    </ns4:xfrm>
                    <ns4:prstGeom prst="rect">
                      <ns4:avLst/>
                    </ns4:prstGeom>
                  </ns5:spPr>
                </ns5:pic>
              </ns4:graphicData>
            </ns4:graphic>
          </ns3:inline>
        </ns0:drawing>
      </ns0:r>
    </ns0:p>
    <ns0:p ns2:paraId="3C948F04">
      <ns0:pPr>
        <ns0:spacing ns0:before="40" ns0:after="160"/>
        <ns0:jc ns0:val="center"/>
        <ns0:rPr>
          <ns0:color ns0:val="auto"/>
        </ns0:rPr>
      </ns0:pPr>
      <ns0:r>
        <ns0:rPr>
          <ns0:rFonts ns0:ascii="Times New Roman" ns0:hAnsi="Times New Roman"/>
          <ns0:b/>
          <ns0:i/>
          <ns0:color ns0:val="auto"/>
          <ns0:sz ns0:val="21"/>
        </ns0:rPr>
        <ns0:t>Hình 7.1. Minh chứng tách mạng database và cấu hình security headers</ns0:t>
      </ns0:r>
    </ns0:p>
    <ns0:p ns2:paraId="75D9F656">
      <ns0:pPr>
        <ns0:pStyle ns0:val="3"/>
        <ns0:keepNext/>
        <ns0:spacing ns0:before="200" ns0:after="80" ns0:line="288" ns0:lineRule="auto"/>
        <ns0:rPr>
          <ns0:color ns0:val="auto"/>
        </ns0:rPr>
      </ns0:pPr>
      <ns0:bookmarkStart ns0:id="30" ns0:name="_Toc_Sec73"/>
      <ns0:r>
        <ns0:rPr>
          <ns0:rFonts ns0:ascii="Times New Roman" ns0:hAnsi="Times New Roman"/>
          <ns0:b/>
          <ns0:color ns0:val="auto"/>
          <ns0:sz ns0:val="25"/>
        </ns0:rPr>
        <ns0:t>7.3. Giới hạn bảo mật trong phạm vi phòng thực hành</ns0:t>
      </ns0:r>
      <ns0:bookmarkEnd ns0:id="30"/>
    </ns0:p>
    <ns0:p ns2:paraId="1B94921B">
      <ns0:pPr>
        <ns0:spacing ns0:before="0" ns0:after="100" ns0:line="312" ns0:lineRule="auto"/>
        <ns0:jc ns0:val="both"/>
        <ns0:rPr>
          <ns0:color ns0:val="auto"/>
        </ns0:rPr>
      </ns0:pPr>
      <ns0:r>
        <ns0:rPr>
          <ns0:rFonts ns0:ascii="Times New Roman" ns0:hAnsi="Times New Roman"/>
          <ns0:color ns0:val="auto"/>
          <ns0:sz ns0:val="24"/>
        </ns0:rPr>
        <ns0:t>Hệ thống truy cập trên mạng ảo nội bộ, sử dụng chứng chỉ SSL tự ký do đề cho phép sử dụng security headers cơ bản. Các cổng pgAdmin, Grafana và Prometheus mở ở máy chủ để phục vụ demo; nếu triển khai thực tế cần giới hạn IP, bổ sung cơ chế xác thực và TLS. Một số container cần quyền đọc tài nguyên host để giám sát; không nên tuyên bố toàn bộ container đều chạy non-root.</ns0:t>
      </ns0:r>
    </ns0:p>
    <ns0:p ns2:paraId="2A92CC7C">
      <ns0:pPr>
        <ns0:pStyle ns0:val="2"/>
        <ns0:keepNext/>
        <ns0:spacing ns0:before="280" ns0:after="120" ns0:line="300" ns0:lineRule="auto"/>
        <ns0:rPr>
          <ns0:color ns0:val="auto"/>
          <ns0:sz ns0:val="28"/>
          <ns0:szCs ns0:val="28"/>
        </ns0:rPr>
      </ns0:pPr>
      <ns0:bookmarkStart ns0:id="31" ns0:name="_Toc_Chuong8"/>
      <ns0:r>
        <ns0:rPr>
          <ns0:rFonts ns0:ascii="Times New Roman" ns0:hAnsi="Times New Roman"/>
          <ns0:b/>
          <ns0:color ns0:val="auto"/>
          <ns0:sz ns0:val="28"/>
          <ns0:szCs ns0:val="28"/>
        </ns0:rPr>
        <ns0:t>CHƯƠNG 8. QUẢN LÝ GITHUB VÀ ĐÁNH GIÁ KẾT QUẢ</ns0:t>
      </ns0:r>
      <ns0:bookmarkEnd ns0:id="31"/>
    </ns0:p>
    <ns0:p ns2:paraId="5C49696A">
      <ns0:pPr>
        <ns0:pStyle ns0:val="3"/>
        <ns0:keepNext/>
        <ns0:spacing ns0:before="200" ns0:after="80" ns0:line="288" ns0:lineRule="auto"/>
        <ns0:rPr>
          <ns0:color ns0:val="auto"/>
        </ns0:rPr>
      </ns0:pPr>
      <ns0:bookmarkStart ns0:id="32" ns0:name="_Toc_Sec81"/>
      <ns0:r>
        <ns0:rPr>
          <ns0:rFonts ns0:ascii="Times New Roman" ns0:hAnsi="Times New Roman"/>
          <ns0:b/>
          <ns0:color ns0:val="auto"/>
          <ns0:sz ns0:val="25"/>
        </ns0:rPr>
        <ns0:t>8.1. Tổ chức repository và quy trình commit</ns0:t>
      </ns0:r>
      <ns0:bookmarkEnd ns0:id="32"/>
    </ns0:p>
    <ns0:p ns2:paraId="1888517F">
      <ns0:pPr>
        <ns0:spacing ns0:before="0" ns0:after="100" ns0:line="312" ns0:lineRule="auto"/>
        <ns0:jc ns0:val="both"/>
        <ns0:rPr>
          <ns0:color ns0:val="auto"/>
        </ns0:rPr>
      </ns0:pPr>
      <ns0:r>
        <ns0:rPr>
          <ns0:rFonts ns0:ascii="Times New Roman" ns0:hAnsi="Times New Roman"/>
          <ns0:color ns0:val="auto"/>
          <ns0:sz ns0:val="24"/>
        </ns0:rPr>
        <ns0:t>Repository lưu mã nguồn ứng dụng, docker-compose.yml, cấu hình Nginx/Prometheus/Grafana/Loki/Promtail, script và README hướng dẫn chạy. Các biến mật khẩu thật và file log phải bị loại khỏi Git. Trong yêu cầu đề bài, ba mốc commit đại diện cho triển khai ứng dụng với Nginx, giám sát với Prometheus/Grafana và log tập trung với Loki/Promtail.</ns0:t>
      </ns0:r>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3134"/>
        <ns0:gridCol ns0:w="3134"/>
        <ns0:gridCol ns0:w="3134"/>
      </ns0:tblGrid>
      <ns0:tr ns2:paraId="69C3DE4D">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E8EFF7"/>
            <ns0:tcMar>
              <ns0:top ns0:w="60" ns0:type="dxa"/>
              <ns0:left ns0:w="80" ns0:type="dxa"/>
              <ns0:bottom ns0:w="60" ns0:type="dxa"/>
              <ns0:right ns0:w="80" ns0:type="dxa"/>
            </ns0:tcMar>
          </ns0:tcPr>
          <ns0:p ns2:paraId="21C61832">
            <ns0:pPr>
              <ns0:spacing ns0:after="40" ns0:line="276" ns0:lineRule="auto"/>
              <ns0:rPr>
                <ns0:color ns0:val="auto"/>
              </ns0:rPr>
            </ns0:pPr>
            <ns0:r>
              <ns0:rPr>
                <ns0:rFonts ns0:ascii="Times New Roman" ns0:hAnsi="Times New Roman"/>
                <ns0:b/>
                <ns0:color ns0:val="auto"/>
                <ns0:sz ns0:val="21"/>
              </ns0:rPr>
              <ns0:t>Mốc</ns0:t>
            </ns0:r>
          </ns0:p>
        </ns0:tc>
        <ns0:tc>
          <ns0:tcPr>
            <ns0:tcW ns0:w="3134" ns0:type="dxa"/>
            <ns0:shd ns0:val="clear" ns0:color="auto" ns0:fill="E8EFF7"/>
            <ns0:tcMar>
              <ns0:top ns0:w="60" ns0:type="dxa"/>
              <ns0:left ns0:w="80" ns0:type="dxa"/>
              <ns0:bottom ns0:w="60" ns0:type="dxa"/>
              <ns0:right ns0:w="80" ns0:type="dxa"/>
            </ns0:tcMar>
          </ns0:tcPr>
          <ns0:p ns2:paraId="436E95E3">
            <ns0:pPr>
              <ns0:spacing ns0:after="40" ns0:line="276" ns0:lineRule="auto"/>
              <ns0:rPr>
                <ns0:color ns0:val="auto"/>
              </ns0:rPr>
            </ns0:pPr>
            <ns0:r>
              <ns0:rPr>
                <ns0:rFonts ns0:ascii="Times New Roman" ns0:hAnsi="Times New Roman"/>
                <ns0:b/>
                <ns0:color ns0:val="auto"/>
                <ns0:sz ns0:val="21"/>
              </ns0:rPr>
              <ns0:t>Nội dung cần thể hiện</ns0:t>
            </ns0:r>
          </ns0:p>
        </ns0:tc>
        <ns0:tc>
          <ns0:tcPr>
            <ns0:tcW ns0:w="3134" ns0:type="dxa"/>
            <ns0:shd ns0:val="clear" ns0:color="auto" ns0:fill="E8EFF7"/>
            <ns0:tcMar>
              <ns0:top ns0:w="60" ns0:type="dxa"/>
              <ns0:left ns0:w="80" ns0:type="dxa"/>
              <ns0:bottom ns0:w="60" ns0:type="dxa"/>
              <ns0:right ns0:w="80" ns0:type="dxa"/>
            </ns0:tcMar>
          </ns0:tcPr>
          <ns0:p ns2:paraId="71BA49A9">
            <ns0:pPr>
              <ns0:spacing ns0:after="40" ns0:line="276" ns0:lineRule="auto"/>
              <ns0:rPr>
                <ns0:color ns0:val="auto"/>
              </ns0:rPr>
            </ns0:pPr>
            <ns0:r>
              <ns0:rPr>
                <ns0:rFonts ns0:ascii="Times New Roman" ns0:hAnsi="Times New Roman"/>
                <ns0:b/>
                <ns0:color ns0:val="auto"/>
                <ns0:sz ns0:val="21"/>
              </ns0:rPr>
              <ns0:t>Commit thực tế</ns0:t>
            </ns0:r>
          </ns0:p>
        </ns0:tc>
      </ns0:tr>
      <ns0:tr ns2:paraId="5E2D6A5E">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64B694A7">
            <ns0:pPr>
              <ns0:spacing ns0:after="40" ns0:line="276" ns0:lineRule="auto"/>
              <ns0:rPr>
                <ns0:color ns0:val="auto"/>
              </ns0:rPr>
            </ns0:pPr>
            <ns0:r>
              <ns0:rPr>
                <ns0:rFonts ns0:ascii="Times New Roman" ns0:hAnsi="Times New Roman"/>
                <ns0:b/>
                <ns0:color ns0:val="auto"/>
                <ns0:sz ns0:val="21"/>
              </ns0:rPr>
              <ns0:t>Commit 1</ns0:t>
            </ns0:r>
          </ns0:p>
        </ns0:tc>
        <ns0:tc>
          <ns0:tcPr>
            <ns0:tcW ns0:w="3134" ns0:type="dxa"/>
            <ns0:shd ns0:val="clear" ns0:color="auto" ns0:fill="F8FAFC"/>
            <ns0:tcMar>
              <ns0:top ns0:w="60" ns0:type="dxa"/>
              <ns0:left ns0:w="80" ns0:type="dxa"/>
              <ns0:bottom ns0:w="60" ns0:type="dxa"/>
              <ns0:right ns0:w="80" ns0:type="dxa"/>
            </ns0:tcMar>
          </ns0:tcPr>
          <ns0:p ns2:paraId="5979DFEA">
            <ns0:pPr>
              <ns0:spacing ns0:after="40" ns0:line="276" ns0:lineRule="auto"/>
              <ns0:rPr>
                <ns0:color ns0:val="auto"/>
              </ns0:rPr>
            </ns0:pPr>
            <ns0:r>
              <ns0:rPr>
                <ns0:rFonts ns0:ascii="Times New Roman" ns0:hAnsi="Times New Roman"/>
                <ns0:color ns0:val="auto"/>
                <ns0:sz ns0:val="21"/>
              </ns0:rPr>
              <ns0:t>Website CRUD, CSDL, pgAdmin, Nginx</ns0:t>
            </ns0:r>
          </ns0:p>
        </ns0:tc>
        <ns0:tc>
          <ns0:tcPr>
            <ns0:tcW ns0:w="3134" ns0:type="dxa"/>
            <ns0:shd ns0:val="clear" ns0:color="auto" ns0:fill="F8FAFC"/>
            <ns0:tcMar>
              <ns0:top ns0:w="60" ns0:type="dxa"/>
              <ns0:left ns0:w="80" ns0:type="dxa"/>
              <ns0:bottom ns0:w="60" ns0:type="dxa"/>
              <ns0:right ns0:w="80" ns0:type="dxa"/>
            </ns0:tcMar>
          </ns0:tcPr>
          <ns0:p ns2:paraId="026C9652">
            <ns0:r>
              <ns0:rPr>
                <ns0:rFonts ns0:ascii="Times New Roman" ns0:hAnsi="Times New Roman"/>
                <ns0:sz ns0:val="21"/>
              </ns0:rPr>
              <ns0:t>c506941 (Khoi tao ung dung HRM, co so du lieu PostgreSQL va Nginx Reverse Proxy HTTPS)</ns0:t>
            </ns0:r>
          </ns0:p>
        </ns0:tc>
      </ns0:tr>
      <ns0:tr ns2:paraId="00AC139F">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tcMar>
              <ns0:top ns0:w="60" ns0:type="dxa"/>
              <ns0:left ns0:w="80" ns0:type="dxa"/>
              <ns0:bottom ns0:w="60" ns0:type="dxa"/>
              <ns0:right ns0:w="80" ns0:type="dxa"/>
            </ns0:tcMar>
          </ns0:tcPr>
          <ns0:p ns2:paraId="7331D786">
            <ns0:pPr>
              <ns0:spacing ns0:after="40" ns0:line="276" ns0:lineRule="auto"/>
              <ns0:rPr>
                <ns0:color ns0:val="auto"/>
              </ns0:rPr>
            </ns0:pPr>
            <ns0:r>
              <ns0:rPr>
                <ns0:rFonts ns0:ascii="Times New Roman" ns0:hAnsi="Times New Roman"/>
                <ns0:b/>
                <ns0:color ns0:val="auto"/>
                <ns0:sz ns0:val="21"/>
              </ns0:rPr>
              <ns0:t>Commit 2</ns0:t>
            </ns0:r>
          </ns0:p>
        </ns0:tc>
        <ns0:tc>
          <ns0:tcPr>
            <ns0:tcW ns0:w="3134" ns0:type="dxa"/>
            <ns0:tcMar>
              <ns0:top ns0:w="60" ns0:type="dxa"/>
              <ns0:left ns0:w="80" ns0:type="dxa"/>
              <ns0:bottom ns0:w="60" ns0:type="dxa"/>
              <ns0:right ns0:w="80" ns0:type="dxa"/>
            </ns0:tcMar>
          </ns0:tcPr>
          <ns0:p ns2:paraId="1CFB4D9B">
            <ns0:pPr>
              <ns0:spacing ns0:after="40" ns0:line="276" ns0:lineRule="auto"/>
              <ns0:rPr>
                <ns0:color ns0:val="auto"/>
              </ns0:rPr>
            </ns0:pPr>
            <ns0:r>
              <ns0:rPr>
                <ns0:rFonts ns0:ascii="Times New Roman" ns0:hAnsi="Times New Roman"/>
                <ns0:color ns0:val="auto"/>
                <ns0:sz ns0:val="21"/>
              </ns0:rPr>
              <ns0:t>Prometheus, Grafana, exporters và dashboard</ns0:t>
            </ns0:r>
          </ns0:p>
        </ns0:tc>
        <ns0:tc>
          <ns0:tcPr>
            <ns0:tcW ns0:w="3134" ns0:type="dxa"/>
            <ns0:tcMar>
              <ns0:top ns0:w="60" ns0:type="dxa"/>
              <ns0:left ns0:w="80" ns0:type="dxa"/>
              <ns0:bottom ns0:w="60" ns0:type="dxa"/>
              <ns0:right ns0:w="80" ns0:type="dxa"/>
            </ns0:tcMar>
          </ns0:tcPr>
          <ns0:p ns2:paraId="25877EAD">
            <ns0:r>
              <ns0:rPr>
                <ns0:rFonts ns0:ascii="Times New Roman" ns0:hAnsi="Times New Roman"/>
                <ns0:sz ns0:val="21"/>
              </ns0:rPr>
              <ns0:t>9905486 (Tich hop he thong giam sat Prometheus va Grafana)</ns0:t>
            </ns0:r>
          </ns0:p>
        </ns0:tc>
      </ns0:tr>
      <ns0:tr ns2:paraId="6DBF3518">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3134" ns0:type="dxa"/>
            <ns0:shd ns0:val="clear" ns0:color="auto" ns0:fill="F8FAFC"/>
            <ns0:tcMar>
              <ns0:top ns0:w="60" ns0:type="dxa"/>
              <ns0:left ns0:w="80" ns0:type="dxa"/>
              <ns0:bottom ns0:w="60" ns0:type="dxa"/>
              <ns0:right ns0:w="80" ns0:type="dxa"/>
            </ns0:tcMar>
          </ns0:tcPr>
          <ns0:p ns2:paraId="5693FF11">
            <ns0:pPr>
              <ns0:spacing ns0:after="40" ns0:line="276" ns0:lineRule="auto"/>
              <ns0:rPr>
                <ns0:color ns0:val="auto"/>
              </ns0:rPr>
            </ns0:pPr>
            <ns0:r>
              <ns0:rPr>
                <ns0:rFonts ns0:ascii="Times New Roman" ns0:hAnsi="Times New Roman"/>
                <ns0:b/>
                <ns0:color ns0:val="auto"/>
                <ns0:sz ns0:val="21"/>
              </ns0:rPr>
              <ns0:t>Commit 3</ns0:t>
            </ns0:r>
          </ns0:p>
        </ns0:tc>
        <ns0:tc>
          <ns0:tcPr>
            <ns0:tcW ns0:w="3134" ns0:type="dxa"/>
            <ns0:shd ns0:val="clear" ns0:color="auto" ns0:fill="F8FAFC"/>
            <ns0:tcMar>
              <ns0:top ns0:w="60" ns0:type="dxa"/>
              <ns0:left ns0:w="80" ns0:type="dxa"/>
              <ns0:bottom ns0:w="60" ns0:type="dxa"/>
              <ns0:right ns0:w="80" ns0:type="dxa"/>
            </ns0:tcMar>
          </ns0:tcPr>
          <ns0:p ns2:paraId="2E509D54">
            <ns0:pPr>
              <ns0:spacing ns0:after="40" ns0:line="276" ns0:lineRule="auto"/>
              <ns0:rPr>
                <ns0:color ns0:val="auto"/>
              </ns0:rPr>
            </ns0:pPr>
            <ns0:r>
              <ns0:rPr>
                <ns0:rFonts ns0:ascii="Times New Roman" ns0:hAnsi="Times New Roman"/>
                <ns0:color ns0:val="auto"/>
                <ns0:sz ns0:val="21"/>
              </ns0:rPr>
              <ns0:t>Loki, Promtail và tài liệu LogQL</ns0:t>
            </ns0:r>
          </ns0:p>
        </ns0:tc>
        <ns0:tc>
          <ns0:tcPr>
            <ns0:tcW ns0:w="3134" ns0:type="dxa"/>
            <ns0:shd ns0:val="clear" ns0:color="auto" ns0:fill="F8FAFC"/>
            <ns0:tcMar>
              <ns0:top ns0:w="60" ns0:type="dxa"/>
              <ns0:left ns0:w="80" ns0:type="dxa"/>
              <ns0:bottom ns0:w="60" ns0:type="dxa"/>
              <ns0:right ns0:w="80" ns0:type="dxa"/>
            </ns0:tcMar>
          </ns0:tcPr>
          <ns0:p ns2:paraId="4E1EF592">
            <ns0:r>
              <ns0:rPr>
                <ns0:rFonts ns0:ascii="Times New Roman" ns0:hAnsi="Times New Roman"/>
                <ns0:sz ns0:val="21"/>
              </ns0:rPr>
              <ns0:t>bd159df (Tich hop ghi log tap trung Loki, Promtail va bao mat he thong)</ns0:t>
            </ns0:r>
          </ns0:p>
        </ns0:tc>
      </ns0:tr>
    </ns0:tbl>
    <ns0:p ns2:paraId="725A2421">
      <ns0:pPr>
        <ns0:spacing ns0:before="0" ns0:after="100" ns0:line="312" ns0:lineRule="auto"/>
        <ns0:jc ns0:val="both"/>
        <ns0:rPr>
          <ns0:color ns0:val="auto"/>
        </ns0:rPr>
      </ns0:pPr>
      <ns0:r>
        <ns0:rPr>
          <ns0:rFonts ns0:ascii="Times New Roman" ns0:hAnsi="Times New Roman"/>
          <ns0:color ns0:val="auto"/>
          <ns0:sz ns0:val="24"/>
        </ns0:rPr>
        <ns0:t>Lưu ý: trong quá trình thực hành, các file monitoring/log từng xuất hiện cùng trong commit đầu tiên. Hãy trình bày lịch sử Git thực tế sau cùng; nếu đã tách commit hoặc cập nhật cấu hình theo từng mốc, ghi đúng mã commit hiện có. Không tự tạo mã hash hoặc ảnh commit minh họa không thuộc repository.</ns0:t>
      </ns0:r>
    </ns0:p>
    <ns0:p ns2:paraId="55E9260F">
      <ns0:pPr>
        <ns0:spacing ns0:before="80" ns0:after="40"/>
        <ns0:jc ns0:val="center"/>
        <ns0:rPr>
          <ns0:color ns0:val="auto"/>
        </ns0:rPr>
      </ns0:pPr>
      <ns0:r>
        <ns0:rPr>
          <ns0:color ns0:val="auto"/>
        </ns0:rPr>
        <ns0:drawing>
          <ns3:inline distT="0" distB="0" distL="114300" distR="114300">
            <ns3:extent cx="5120640" cy="2303780"/>
            <ns3:effectExtent l="0" t="0" r="3810" b="1270"/>
            <ns3:docPr id="20" name="Picture 20" descr="C:/Users/LeDk/Pictures/Screenshots/Screenshot 2026-10-23 220657.pngScreenshot 2026-10-23 220657"/>
            <ns3:cNvGraphicFramePr>
              <ns4:graphicFrameLocks noChangeAspect="1"/>
            </ns3:cNvGraphicFramePr>
            <ns4:graphic>
              <ns4:graphicData uri="http://schemas.openxmlformats.org/drawingml/2006/picture">
                <ns5:pic>
                  <ns5:nvPicPr>
                    <ns5:cNvPr id="20" name="Picture 20" descr="C:/Users/LeDk/Pictures/Screenshots/Screenshot 2026-10-23 220657.pngScreenshot 2026-10-23 220657"/>
                    <ns5:cNvPicPr>
                      <ns4:picLocks noChangeAspect="1"/>
                    </ns5:cNvPicPr>
                  </ns5:nvPicPr>
                  <ns5:blipFill>
                    <ns4:blip ns6:embed="rId29"/>
                    <ns4:srcRect t="8154" b="8154"/>
                    <ns4:stretch>
                      <ns4:fillRect/>
                    </ns4:stretch>
                  </ns5:blipFill>
                  <ns5:spPr>
                    <ns4:xfrm>
                      <ns4:off x="0" y="0"/>
                      <ns4:ext cx="5120640" cy="2304288"/>
                    </ns4:xfrm>
                    <ns4:prstGeom prst="rect">
                      <ns4:avLst/>
                    </ns4:prstGeom>
                  </ns5:spPr>
                </ns5:pic>
              </ns4:graphicData>
            </ns4:graphic>
          </ns3:inline>
        </ns0:drawing>
      </ns0:r>
    </ns0:p>
    <ns0:p ns2:paraId="12AD675D">
      <ns0:pPr>
        <ns0:spacing ns0:before="80" ns0:after="40"/>
        <ns0:jc ns0:val="center"/>
        <ns0:rPr>
          <ns0:color ns0:val="auto"/>
        </ns0:rPr>
      </ns0:pPr>
      <ns0:r>
        <ns0:rPr>
          <ns0:color ns0:val="auto"/>
        </ns0:rPr>
        <ns0:drawing>
          <ns3:inline distT="0" distB="0" distL="114300" distR="114300">
            <ns3:extent cx="5120640" cy="2303780"/>
            <ns3:effectExtent l="0" t="0" r="3810" b="1270"/>
            <ns3:docPr id="24" name="Picture 24" descr="C:/Users/LeDk/Pictures/Screenshots/Screenshot 2026-10-23 220644.pngScreenshot 2026-10-23 220644"/>
            <ns3:cNvGraphicFramePr>
              <ns4:graphicFrameLocks noChangeAspect="1"/>
            </ns3:cNvGraphicFramePr>
            <ns4:graphic>
              <ns4:graphicData uri="http://schemas.openxmlformats.org/drawingml/2006/picture">
                <ns5:pic>
                  <ns5:nvPicPr>
                    <ns5:cNvPr id="24" name="Picture 24" descr="C:/Users/LeDk/Pictures/Screenshots/Screenshot 2026-10-23 220644.pngScreenshot 2026-10-23 220644"/>
                    <ns5:cNvPicPr>
                      <ns4:picLocks noChangeAspect="1"/>
                    </ns5:cNvPicPr>
                  </ns5:nvPicPr>
                  <ns5:blipFill>
                    <ns4:blip ns6:embed="rId30"/>
                    <ns4:srcRect t="8154" b="8154"/>
                    <ns4:stretch>
                      <ns4:fillRect/>
                    </ns4:stretch>
                  </ns5:blipFill>
                  <ns5:spPr>
                    <ns4:xfrm>
                      <ns4:off x="0" y="0"/>
                      <ns4:ext cx="5120640" cy="2304288"/>
                    </ns4:xfrm>
                    <ns4:prstGeom prst="rect">
                      <ns4:avLst/>
                    </ns4:prstGeom>
                  </ns5:spPr>
                </ns5:pic>
              </ns4:graphicData>
            </ns4:graphic>
          </ns3:inline>
        </ns0:drawing>
      </ns0:r>
    </ns0:p>
    <ns0:p ns2:paraId="445FBC20">
      <ns0:pPr>
        <ns0:spacing ns0:before="40" ns0:after="160"/>
        <ns0:jc ns0:val="center"/>
        <ns0:rPr>
          <ns0:color ns0:val="auto"/>
        </ns0:rPr>
      </ns0:pPr>
      <ns0:r>
        <ns0:rPr>
          <ns0:rFonts ns0:ascii="Times New Roman" ns0:hAnsi="Times New Roman"/>
          <ns0:b/>
          <ns0:i/>
          <ns0:color ns0:val="auto"/>
          <ns0:sz ns0:val="21"/>
        </ns0:rPr>
        <ns0:t>Hình 8.1. Repository GitHub và lịch sử commit của dự án</ns0:t>
      </ns0:r>
    </ns0:p>
    <ns0:p ns2:paraId="493AF4B0">
      <ns0:pPr>
        <ns0:pStyle ns0:val="3"/>
        <ns0:keepNext/>
        <ns0:spacing ns0:before="200" ns0:after="80" ns0:line="288" ns0:lineRule="auto"/>
        <ns0:rPr>
          <ns0:color ns0:val="auto"/>
        </ns0:rPr>
      </ns0:pPr>
      <ns0:bookmarkStart ns0:id="33" ns0:name="_Toc_Sec82"/>
      <ns0:r>
        <ns0:rPr>
          <ns0:rFonts ns0:ascii="Times New Roman" ns0:hAnsi="Times New Roman"/>
          <ns0:b/>
          <ns0:color ns0:val="auto"/>
          <ns0:sz ns0:val="25"/>
        </ns0:rPr>
        <ns0:t>8.2. Bảng kiểm thử tổng hợp</ns0:t>
      </ns0:r>
      <ns0:bookmarkEnd ns0:id="33"/>
    </ns0:p>
    <ns0:tbl>
      <ns0:tblPr>
        <ns0:tblStyle ns0:val="12"/>
        <ns0:tblW ns0:w="0" ns0:type="auto"/>
        <ns0:jc ns0:val="center"/>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Layout ns0:type="autofit"/>
        <ns0:tblCellMar>
          <ns0:top ns0:w="0" ns0:type="dxa"/>
          <ns0:left ns0:w="108" ns0:type="dxa"/>
          <ns0:bottom ns0:w="0" ns0:type="dxa"/>
          <ns0:right ns0:w="108" ns0:type="dxa"/>
        </ns0:tblCellMar>
      </ns0:tblPr>
      <ns0:tblGrid>
        <ns0:gridCol ns0:w="2351"/>
        <ns0:gridCol ns0:w="2351"/>
        <ns0:gridCol ns0:w="2351"/>
        <ns0:gridCol ns0:w="2351"/>
      </ns0:tblGrid>
      <ns0:tr ns2:paraId="65E9A281">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shd ns0:val="clear" ns0:color="auto" ns0:fill="E8EFF7"/>
            <ns0:tcMar>
              <ns0:top ns0:w="50" ns0:type="dxa"/>
              <ns0:left ns0:w="70" ns0:type="dxa"/>
              <ns0:bottom ns0:w="50" ns0:type="dxa"/>
              <ns0:right ns0:w="70" ns0:type="dxa"/>
            </ns0:tcMar>
          </ns0:tcPr>
          <ns0:p ns2:paraId="454E9AC2">
            <ns0:pPr>
              <ns0:spacing ns0:after="40" ns0:line="264" ns0:lineRule="auto"/>
              <ns0:jc ns0:val="center"/>
              <ns0:rPr>
                <ns0:color ns0:val="auto"/>
              </ns0:rPr>
            </ns0:pPr>
            <ns0:r>
              <ns0:rPr>
                <ns0:rFonts ns0:ascii="Times New Roman" ns0:hAnsi="Times New Roman"/>
                <ns0:b/>
                <ns0:color ns0:val="auto"/>
                <ns0:sz ns0:val="19"/>
              </ns0:rPr>
              <ns0:t>STT</ns0:t>
            </ns0:r>
          </ns0:p>
        </ns0:tc>
        <ns0:tc>
          <ns0:tcPr>
            <ns0:tcW ns0:w="2351" ns0:type="dxa"/>
            <ns0:shd ns0:val="clear" ns0:color="auto" ns0:fill="E8EFF7"/>
            <ns0:tcMar>
              <ns0:top ns0:w="50" ns0:type="dxa"/>
              <ns0:left ns0:w="70" ns0:type="dxa"/>
              <ns0:bottom ns0:w="50" ns0:type="dxa"/>
              <ns0:right ns0:w="70" ns0:type="dxa"/>
            </ns0:tcMar>
          </ns0:tcPr>
          <ns0:p ns2:paraId="02A9F881">
            <ns0:pPr>
              <ns0:spacing ns0:after="40" ns0:line="264" ns0:lineRule="auto"/>
              <ns0:rPr>
                <ns0:color ns0:val="auto"/>
              </ns0:rPr>
            </ns0:pPr>
            <ns0:r>
              <ns0:rPr>
                <ns0:rFonts ns0:ascii="Times New Roman" ns0:hAnsi="Times New Roman"/>
                <ns0:b/>
                <ns0:color ns0:val="auto"/>
                <ns0:sz ns0:val="19"/>
              </ns0:rPr>
              <ns0:t>Ca kiểm thử</ns0:t>
            </ns0:r>
          </ns0:p>
        </ns0:tc>
        <ns0:tc>
          <ns0:tcPr>
            <ns0:tcW ns0:w="2351" ns0:type="dxa"/>
            <ns0:shd ns0:val="clear" ns0:color="auto" ns0:fill="E8EFF7"/>
            <ns0:tcMar>
              <ns0:top ns0:w="50" ns0:type="dxa"/>
              <ns0:left ns0:w="70" ns0:type="dxa"/>
              <ns0:bottom ns0:w="50" ns0:type="dxa"/>
              <ns0:right ns0:w="70" ns0:type="dxa"/>
            </ns0:tcMar>
          </ns0:tcPr>
          <ns0:p ns2:paraId="745F94D8">
            <ns0:pPr>
              <ns0:spacing ns0:after="40" ns0:line="264" ns0:lineRule="auto"/>
              <ns0:rPr>
                <ns0:color ns0:val="auto"/>
              </ns0:rPr>
            </ns0:pPr>
            <ns0:r>
              <ns0:rPr>
                <ns0:rFonts ns0:ascii="Times New Roman" ns0:hAnsi="Times New Roman"/>
                <ns0:b/>
                <ns0:color ns0:val="auto"/>
                <ns0:sz ns0:val="19"/>
              </ns0:rPr>
              <ns0:t>Kết quả quan sát / ảnh</ns0:t>
            </ns0:r>
          </ns0:p>
        </ns0:tc>
        <ns0:tc>
          <ns0:tcPr>
            <ns0:tcW ns0:w="2351" ns0:type="dxa"/>
            <ns0:shd ns0:val="clear" ns0:color="auto" ns0:fill="E8EFF7"/>
            <ns0:tcMar>
              <ns0:top ns0:w="50" ns0:type="dxa"/>
              <ns0:left ns0:w="70" ns0:type="dxa"/>
              <ns0:bottom ns0:w="50" ns0:type="dxa"/>
              <ns0:right ns0:w="70" ns0:type="dxa"/>
            </ns0:tcMar>
          </ns0:tcPr>
          <ns0:p ns2:paraId="71D7B858">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44CB7F7A">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shd ns0:val="clear" ns0:color="auto" ns0:fill="F8FAFC"/>
            <ns0:tcMar>
              <ns0:top ns0:w="50" ns0:type="dxa"/>
              <ns0:left ns0:w="70" ns0:type="dxa"/>
              <ns0:bottom ns0:w="50" ns0:type="dxa"/>
              <ns0:right ns0:w="70" ns0:type="dxa"/>
            </ns0:tcMar>
          </ns0:tcPr>
          <ns0:p ns2:paraId="5D6E4FA4">
            <ns0:pPr>
              <ns0:spacing ns0:after="40" ns0:line="264" ns0:lineRule="auto"/>
              <ns0:jc ns0:val="center"/>
              <ns0:rPr>
                <ns0:color ns0:val="auto"/>
              </ns0:rPr>
            </ns0:pPr>
            <ns0:r>
              <ns0:rPr>
                <ns0:rFonts ns0:ascii="Times New Roman" ns0:hAnsi="Times New Roman"/>
                <ns0:color ns0:val="auto"/>
                <ns0:sz ns0:val="19"/>
              </ns0:rPr>
              <ns0:t>1</ns0:t>
            </ns0:r>
          </ns0:p>
        </ns0:tc>
        <ns0:tc>
          <ns0:tcPr>
            <ns0:tcW ns0:w="2351" ns0:type="dxa"/>
            <ns0:shd ns0:val="clear" ns0:color="auto" ns0:fill="F8FAFC"/>
            <ns0:tcMar>
              <ns0:top ns0:w="50" ns0:type="dxa"/>
              <ns0:left ns0:w="70" ns0:type="dxa"/>
              <ns0:bottom ns0:w="50" ns0:type="dxa"/>
              <ns0:right ns0:w="70" ns0:type="dxa"/>
            </ns0:tcMar>
          </ns0:tcPr>
          <ns0:p ns2:paraId="72E99D85">
            <ns0:pPr>
              <ns0:spacing ns0:after="40" ns0:line="264" ns0:lineRule="auto"/>
              <ns0:rPr>
                <ns0:color ns0:val="auto"/>
              </ns0:rPr>
            </ns0:pPr>
            <ns0:r>
              <ns0:rPr>
                <ns0:rFonts ns0:ascii="Times New Roman" ns0:hAnsi="Times New Roman"/>
                <ns0:b/>
                <ns0:color ns0:val="auto"/>
                <ns0:sz ns0:val="19"/>
              </ns0:rPr>
              <ns0:t>Truy cập trang chủ ứng dụng</ns0:t>
            </ns0:r>
          </ns0:p>
        </ns0:tc>
        <ns0:tc>
          <ns0:tcPr>
            <ns0:tcW ns0:w="2351" ns0:type="dxa"/>
            <ns0:shd ns0:val="clear" ns0:color="auto" ns0:fill="F8FAFC"/>
            <ns0:tcMar>
              <ns0:top ns0:w="50" ns0:type="dxa"/>
              <ns0:left ns0:w="70" ns0:type="dxa"/>
              <ns0:bottom ns0:w="50" ns0:type="dxa"/>
              <ns0:right ns0:w="70" ns0:type="dxa"/>
            </ns0:tcMar>
          </ns0:tcPr>
          <ns0:p ns2:paraId="2EF564FD">
            <ns0:pPr>
              <ns0:spacing ns0:after="40" ns0:line="264" ns0:lineRule="auto"/>
              <ns0:rPr>
                <ns0:color ns0:val="auto"/>
              </ns0:rPr>
            </ns0:pPr>
            <ns0:r>
              <ns0:rPr>
                <ns0:rFonts ns0:ascii="Times New Roman" ns0:hAnsi="Times New Roman"/>
                <ns0:color ns0:val="auto"/>
                <ns0:sz ns0:val="19"/>
              </ns0:rPr>
              <ns0:t>[Ảnh 3.2] Giao diện hiển thị, phản hồi tốt</ns0:t>
            </ns0:r>
          </ns0:p>
        </ns0:tc>
        <ns0:tc>
          <ns0:tcPr>
            <ns0:tcW ns0:w="2351" ns0:type="dxa"/>
            <ns0:shd ns0:val="clear" ns0:color="auto" ns0:fill="F8FAFC"/>
            <ns0:tcMar>
              <ns0:top ns0:w="50" ns0:type="dxa"/>
              <ns0:left ns0:w="70" ns0:type="dxa"/>
              <ns0:bottom ns0:w="50" ns0:type="dxa"/>
              <ns0:right ns0:w="70" ns0:type="dxa"/>
            </ns0:tcMar>
          </ns0:tcPr>
          <ns0:p ns2:paraId="177B205C">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34D82363">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tcMar>
              <ns0:top ns0:w="50" ns0:type="dxa"/>
              <ns0:left ns0:w="70" ns0:type="dxa"/>
              <ns0:bottom ns0:w="50" ns0:type="dxa"/>
              <ns0:right ns0:w="70" ns0:type="dxa"/>
            </ns0:tcMar>
          </ns0:tcPr>
          <ns0:p ns2:paraId="5F136104">
            <ns0:pPr>
              <ns0:spacing ns0:after="40" ns0:line="264" ns0:lineRule="auto"/>
              <ns0:jc ns0:val="center"/>
              <ns0:rPr>
                <ns0:color ns0:val="auto"/>
              </ns0:rPr>
            </ns0:pPr>
            <ns0:r>
              <ns0:rPr>
                <ns0:rFonts ns0:ascii="Times New Roman" ns0:hAnsi="Times New Roman"/>
                <ns0:color ns0:val="auto"/>
                <ns0:sz ns0:val="19"/>
              </ns0:rPr>
              <ns0:t>2</ns0:t>
            </ns0:r>
          </ns0:p>
        </ns0:tc>
        <ns0:tc>
          <ns0:tcPr>
            <ns0:tcW ns0:w="2351" ns0:type="dxa"/>
            <ns0:tcMar>
              <ns0:top ns0:w="50" ns0:type="dxa"/>
              <ns0:left ns0:w="70" ns0:type="dxa"/>
              <ns0:bottom ns0:w="50" ns0:type="dxa"/>
              <ns0:right ns0:w="70" ns0:type="dxa"/>
            </ns0:tcMar>
          </ns0:tcPr>
          <ns0:p ns2:paraId="21D2C920">
            <ns0:pPr>
              <ns0:spacing ns0:after="40" ns0:line="264" ns0:lineRule="auto"/>
              <ns0:rPr>
                <ns0:color ns0:val="auto"/>
              </ns0:rPr>
            </ns0:pPr>
            <ns0:r>
              <ns0:rPr>
                <ns0:rFonts ns0:ascii="Times New Roman" ns0:hAnsi="Times New Roman"/>
                <ns0:b/>
                <ns0:color ns0:val="auto"/>
                <ns0:sz ns0:val="19"/>
              </ns0:rPr>
              <ns0:t>Thêm/sửa/xóa phòng ban</ns0:t>
            </ns0:r>
          </ns0:p>
        </ns0:tc>
        <ns0:tc>
          <ns0:tcPr>
            <ns0:tcW ns0:w="2351" ns0:type="dxa"/>
            <ns0:tcMar>
              <ns0:top ns0:w="50" ns0:type="dxa"/>
              <ns0:left ns0:w="70" ns0:type="dxa"/>
              <ns0:bottom ns0:w="50" ns0:type="dxa"/>
              <ns0:right ns0:w="70" ns0:type="dxa"/>
            </ns0:tcMar>
          </ns0:tcPr>
          <ns0:p ns2:paraId="5E177F5C">
            <ns0:pPr>
              <ns0:spacing ns0:after="40" ns0:line="264" ns0:lineRule="auto"/>
              <ns0:rPr>
                <ns0:color ns0:val="auto"/>
              </ns0:rPr>
            </ns0:pPr>
            <ns0:r>
              <ns0:rPr>
                <ns0:rFonts ns0:ascii="Times New Roman" ns0:hAnsi="Times New Roman"/>
                <ns0:color ns0:val="auto"/>
                <ns0:sz ns0:val="19"/>
              </ns0:rPr>
              <ns0:t>[Ảnh 3.3] Bản ghi cập nhật chính xác</ns0:t>
            </ns0:r>
          </ns0:p>
        </ns0:tc>
        <ns0:tc>
          <ns0:tcPr>
            <ns0:tcW ns0:w="2351" ns0:type="dxa"/>
            <ns0:tcMar>
              <ns0:top ns0:w="50" ns0:type="dxa"/>
              <ns0:left ns0:w="70" ns0:type="dxa"/>
              <ns0:bottom ns0:w="50" ns0:type="dxa"/>
              <ns0:right ns0:w="70" ns0:type="dxa"/>
            </ns0:tcMar>
          </ns0:tcPr>
          <ns0:p ns2:paraId="70E2AF1B">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5424AF13">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shd ns0:val="clear" ns0:color="auto" ns0:fill="F8FAFC"/>
            <ns0:tcMar>
              <ns0:top ns0:w="50" ns0:type="dxa"/>
              <ns0:left ns0:w="70" ns0:type="dxa"/>
              <ns0:bottom ns0:w="50" ns0:type="dxa"/>
              <ns0:right ns0:w="70" ns0:type="dxa"/>
            </ns0:tcMar>
          </ns0:tcPr>
          <ns0:p ns2:paraId="766DDEA9">
            <ns0:pPr>
              <ns0:spacing ns0:after="40" ns0:line="264" ns0:lineRule="auto"/>
              <ns0:jc ns0:val="center"/>
              <ns0:rPr>
                <ns0:color ns0:val="auto"/>
              </ns0:rPr>
            </ns0:pPr>
            <ns0:r>
              <ns0:rPr>
                <ns0:rFonts ns0:ascii="Times New Roman" ns0:hAnsi="Times New Roman"/>
                <ns0:color ns0:val="auto"/>
                <ns0:sz ns0:val="19"/>
              </ns0:rPr>
              <ns0:t>3</ns0:t>
            </ns0:r>
          </ns0:p>
        </ns0:tc>
        <ns0:tc>
          <ns0:tcPr>
            <ns0:tcW ns0:w="2351" ns0:type="dxa"/>
            <ns0:shd ns0:val="clear" ns0:color="auto" ns0:fill="F8FAFC"/>
            <ns0:tcMar>
              <ns0:top ns0:w="50" ns0:type="dxa"/>
              <ns0:left ns0:w="70" ns0:type="dxa"/>
              <ns0:bottom ns0:w="50" ns0:type="dxa"/>
              <ns0:right ns0:w="70" ns0:type="dxa"/>
            </ns0:tcMar>
          </ns0:tcPr>
          <ns0:p ns2:paraId="5EB826D7">
            <ns0:pPr>
              <ns0:spacing ns0:after="40" ns0:line="264" ns0:lineRule="auto"/>
              <ns0:rPr>
                <ns0:color ns0:val="auto"/>
              </ns0:rPr>
            </ns0:pPr>
            <ns0:r>
              <ns0:rPr>
                <ns0:rFonts ns0:ascii="Times New Roman" ns0:hAnsi="Times New Roman"/>
                <ns0:b/>
                <ns0:color ns0:val="auto"/>
                <ns0:sz ns0:val="19"/>
              </ns0:rPr>
              <ns0:t>Thêm/sửa/xóa nhân viên</ns0:t>
            </ns0:r>
          </ns0:p>
        </ns0:tc>
        <ns0:tc>
          <ns0:tcPr>
            <ns0:tcW ns0:w="2351" ns0:type="dxa"/>
            <ns0:shd ns0:val="clear" ns0:color="auto" ns0:fill="F8FAFC"/>
            <ns0:tcMar>
              <ns0:top ns0:w="50" ns0:type="dxa"/>
              <ns0:left ns0:w="70" ns0:type="dxa"/>
              <ns0:bottom ns0:w="50" ns0:type="dxa"/>
              <ns0:right ns0:w="70" ns0:type="dxa"/>
            </ns0:tcMar>
          </ns0:tcPr>
          <ns0:p ns2:paraId="164F0DB4">
            <ns0:pPr>
              <ns0:spacing ns0:after="40" ns0:line="264" ns0:lineRule="auto"/>
              <ns0:rPr>
                <ns0:color ns0:val="auto"/>
              </ns0:rPr>
            </ns0:pPr>
            <ns0:r>
              <ns0:rPr>
                <ns0:rFonts ns0:ascii="Times New Roman" ns0:hAnsi="Times New Roman"/>
                <ns0:color ns0:val="auto"/>
                <ns0:sz ns0:val="19"/>
              </ns0:rPr>
              <ns0:t>[Ảnh 3.4] Lưu hồ sơ và khuôn mặt AI</ns0:t>
            </ns0:r>
          </ns0:p>
        </ns0:tc>
        <ns0:tc>
          <ns0:tcPr>
            <ns0:tcW ns0:w="2351" ns0:type="dxa"/>
            <ns0:shd ns0:val="clear" ns0:color="auto" ns0:fill="F8FAFC"/>
            <ns0:tcMar>
              <ns0:top ns0:w="50" ns0:type="dxa"/>
              <ns0:left ns0:w="70" ns0:type="dxa"/>
              <ns0:bottom ns0:w="50" ns0:type="dxa"/>
              <ns0:right ns0:w="70" ns0:type="dxa"/>
            </ns0:tcMar>
          </ns0:tcPr>
          <ns0:p ns2:paraId="3A4857C5">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139E0C35">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tcMar>
              <ns0:top ns0:w="50" ns0:type="dxa"/>
              <ns0:left ns0:w="70" ns0:type="dxa"/>
              <ns0:bottom ns0:w="50" ns0:type="dxa"/>
              <ns0:right ns0:w="70" ns0:type="dxa"/>
            </ns0:tcMar>
          </ns0:tcPr>
          <ns0:p ns2:paraId="2AD0AD08">
            <ns0:pPr>
              <ns0:spacing ns0:after="40" ns0:line="264" ns0:lineRule="auto"/>
              <ns0:jc ns0:val="center"/>
              <ns0:rPr>
                <ns0:color ns0:val="auto"/>
              </ns0:rPr>
            </ns0:pPr>
            <ns0:r>
              <ns0:rPr>
                <ns0:rFonts ns0:ascii="Times New Roman" ns0:hAnsi="Times New Roman"/>
                <ns0:color ns0:val="auto"/>
                <ns0:sz ns0:val="19"/>
              </ns0:rPr>
              <ns0:t>4</ns0:t>
            </ns0:r>
          </ns0:p>
        </ns0:tc>
        <ns0:tc>
          <ns0:tcPr>
            <ns0:tcW ns0:w="2351" ns0:type="dxa"/>
            <ns0:tcMar>
              <ns0:top ns0:w="50" ns0:type="dxa"/>
              <ns0:left ns0:w="70" ns0:type="dxa"/>
              <ns0:bottom ns0:w="50" ns0:type="dxa"/>
              <ns0:right ns0:w="70" ns0:type="dxa"/>
            </ns0:tcMar>
          </ns0:tcPr>
          <ns0:p ns2:paraId="607EB535">
            <ns0:pPr>
              <ns0:spacing ns0:after="40" ns0:line="264" ns0:lineRule="auto"/>
              <ns0:rPr>
                <ns0:color ns0:val="auto"/>
              </ns0:rPr>
            </ns0:pPr>
            <ns0:r>
              <ns0:rPr>
                <ns0:rFonts ns0:ascii="Times New Roman" ns0:hAnsi="Times New Roman"/>
                <ns0:b/>
                <ns0:color ns0:val="auto"/>
                <ns0:sz ns0:val="19"/>
              </ns0:rPr>
              <ns0:t>Chấm công khuôn mặt AI</ns0:t>
            </ns0:r>
          </ns0:p>
        </ns0:tc>
        <ns0:tc>
          <ns0:tcPr>
            <ns0:tcW ns0:w="2351" ns0:type="dxa"/>
            <ns0:tcMar>
              <ns0:top ns0:w="50" ns0:type="dxa"/>
              <ns0:left ns0:w="70" ns0:type="dxa"/>
              <ns0:bottom ns0:w="50" ns0:type="dxa"/>
              <ns0:right ns0:w="70" ns0:type="dxa"/>
            </ns0:tcMar>
          </ns0:tcPr>
          <ns0:p ns2:paraId="7E030C68">
            <ns0:pPr>
              <ns0:spacing ns0:after="40" ns0:line="264" ns0:lineRule="auto"/>
              <ns0:rPr>
                <ns0:color ns0:val="auto"/>
              </ns0:rPr>
            </ns0:pPr>
            <ns0:r>
              <ns0:rPr>
                <ns0:rFonts ns0:ascii="Times New Roman" ns0:hAnsi="Times New Roman"/>
                <ns0:color ns0:val="auto"/>
                <ns0:sz ns0:val="19"/>
              </ns0:rPr>
              <ns0:t>[Ảnh 3.5] Nhận diện đúng người &lt; 1s</ns0:t>
            </ns0:r>
          </ns0:p>
        </ns0:tc>
        <ns0:tc>
          <ns0:tcPr>
            <ns0:tcW ns0:w="2351" ns0:type="dxa"/>
            <ns0:tcMar>
              <ns0:top ns0:w="50" ns0:type="dxa"/>
              <ns0:left ns0:w="70" ns0:type="dxa"/>
              <ns0:bottom ns0:w="50" ns0:type="dxa"/>
              <ns0:right ns0:w="70" ns0:type="dxa"/>
            </ns0:tcMar>
          </ns0:tcPr>
          <ns0:p ns2:paraId="01473730">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5AE45785">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shd ns0:val="clear" ns0:color="auto" ns0:fill="F8FAFC"/>
            <ns0:tcMar>
              <ns0:top ns0:w="50" ns0:type="dxa"/>
              <ns0:left ns0:w="70" ns0:type="dxa"/>
              <ns0:bottom ns0:w="50" ns0:type="dxa"/>
              <ns0:right ns0:w="70" ns0:type="dxa"/>
            </ns0:tcMar>
          </ns0:tcPr>
          <ns0:p ns2:paraId="6A25CF41">
            <ns0:pPr>
              <ns0:spacing ns0:after="40" ns0:line="264" ns0:lineRule="auto"/>
              <ns0:jc ns0:val="center"/>
              <ns0:rPr>
                <ns0:color ns0:val="auto"/>
              </ns0:rPr>
            </ns0:pPr>
            <ns0:r>
              <ns0:rPr>
                <ns0:rFonts ns0:ascii="Times New Roman" ns0:hAnsi="Times New Roman"/>
                <ns0:color ns0:val="auto"/>
                <ns0:sz ns0:val="19"/>
              </ns0:rPr>
              <ns0:t>5</ns0:t>
            </ns0:r>
          </ns0:p>
        </ns0:tc>
        <ns0:tc>
          <ns0:tcPr>
            <ns0:tcW ns0:w="2351" ns0:type="dxa"/>
            <ns0:shd ns0:val="clear" ns0:color="auto" ns0:fill="F8FAFC"/>
            <ns0:tcMar>
              <ns0:top ns0:w="50" ns0:type="dxa"/>
              <ns0:left ns0:w="70" ns0:type="dxa"/>
              <ns0:bottom ns0:w="50" ns0:type="dxa"/>
              <ns0:right ns0:w="70" ns0:type="dxa"/>
            </ns0:tcMar>
          </ns0:tcPr>
          <ns0:p ns2:paraId="575022F8">
            <ns0:pPr>
              <ns0:spacing ns0:after="40" ns0:line="264" ns0:lineRule="auto"/>
              <ns0:rPr>
                <ns0:color ns0:val="auto"/>
              </ns0:rPr>
            </ns0:pPr>
            <ns0:r>
              <ns0:rPr>
                <ns0:rFonts ns0:ascii="Times New Roman" ns0:hAnsi="Times New Roman"/>
                <ns0:b/>
                <ns0:color ns0:val="auto"/>
                <ns0:sz ns0:val="19"/>
              </ns0:rPr>
              <ns0:t>Bảng CSDL hiển thị trong pgAdmin</ns0:t>
            </ns0:r>
          </ns0:p>
        </ns0:tc>
        <ns0:tc>
          <ns0:tcPr>
            <ns0:tcW ns0:w="2351" ns0:type="dxa"/>
            <ns0:shd ns0:val="clear" ns0:color="auto" ns0:fill="F8FAFC"/>
            <ns0:tcMar>
              <ns0:top ns0:w="50" ns0:type="dxa"/>
              <ns0:left ns0:w="70" ns0:type="dxa"/>
              <ns0:bottom ns0:w="50" ns0:type="dxa"/>
              <ns0:right ns0:w="70" ns0:type="dxa"/>
            </ns0:tcMar>
          </ns0:tcPr>
          <ns0:p ns2:paraId="008751F7">
            <ns0:r>
              <ns0:t>[Ảnh 3.8] Đầy đủ các bảng và vector</ns0:t>
            </ns0:r>
          </ns0:p>
        </ns0:tc>
        <ns0:tc>
          <ns0:tcPr>
            <ns0:tcW ns0:w="2351" ns0:type="dxa"/>
            <ns0:shd ns0:val="clear" ns0:color="auto" ns0:fill="F8FAFC"/>
            <ns0:tcMar>
              <ns0:top ns0:w="50" ns0:type="dxa"/>
              <ns0:left ns0:w="70" ns0:type="dxa"/>
              <ns0:bottom ns0:w="50" ns0:type="dxa"/>
              <ns0:right ns0:w="70" ns0:type="dxa"/>
            </ns0:tcMar>
          </ns0:tcPr>
          <ns0:p ns2:paraId="0FBC2077">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712CFF2E">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tcMar>
              <ns0:top ns0:w="50" ns0:type="dxa"/>
              <ns0:left ns0:w="70" ns0:type="dxa"/>
              <ns0:bottom ns0:w="50" ns0:type="dxa"/>
              <ns0:right ns0:w="70" ns0:type="dxa"/>
            </ns0:tcMar>
          </ns0:tcPr>
          <ns0:p ns2:paraId="35E83925">
            <ns0:pPr>
              <ns0:spacing ns0:after="40" ns0:line="264" ns0:lineRule="auto"/>
              <ns0:jc ns0:val="center"/>
              <ns0:rPr>
                <ns0:color ns0:val="auto"/>
              </ns0:rPr>
            </ns0:pPr>
            <ns0:r>
              <ns0:rPr>
                <ns0:rFonts ns0:ascii="Times New Roman" ns0:hAnsi="Times New Roman"/>
                <ns0:color ns0:val="auto"/>
                <ns0:sz ns0:val="19"/>
              </ns0:rPr>
              <ns0:t>6</ns0:t>
            </ns0:r>
          </ns0:p>
        </ns0:tc>
        <ns0:tc>
          <ns0:tcPr>
            <ns0:tcW ns0:w="2351" ns0:type="dxa"/>
            <ns0:tcMar>
              <ns0:top ns0:w="50" ns0:type="dxa"/>
              <ns0:left ns0:w="70" ns0:type="dxa"/>
              <ns0:bottom ns0:w="50" ns0:type="dxa"/>
              <ns0:right ns0:w="70" ns0:type="dxa"/>
            </ns0:tcMar>
          </ns0:tcPr>
          <ns0:p ns2:paraId="02FDE422">
            <ns0:pPr>
              <ns0:spacing ns0:after="40" ns0:line="264" ns0:lineRule="auto"/>
              <ns0:rPr>
                <ns0:color ns0:val="auto"/>
              </ns0:rPr>
            </ns0:pPr>
            <ns0:r>
              <ns0:rPr>
                <ns0:rFonts ns0:ascii="Times New Roman" ns0:hAnsi="Times New Roman"/>
                <ns0:b/>
                <ns0:color ns0:val="auto"/>
                <ns0:sz ns0:val="19"/>
              </ns0:rPr>
              <ns0:t>Nginx reverse proxy và headers</ns0:t>
            </ns0:r>
          </ns0:p>
        </ns0:tc>
        <ns0:tc>
          <ns0:tcPr>
            <ns0:tcW ns0:w="2351" ns0:type="dxa"/>
            <ns0:tcMar>
              <ns0:top ns0:w="50" ns0:type="dxa"/>
              <ns0:left ns0:w="70" ns0:type="dxa"/>
              <ns0:bottom ns0:w="50" ns0:type="dxa"/>
              <ns0:right ns0:w="70" ns0:type="dxa"/>
            </ns0:tcMar>
          </ns0:tcPr>
          <ns0:p ns2:paraId="31540D46">
            <ns0:pPr>
              <ns0:spacing ns0:after="40" ns0:line="264" ns0:lineRule="auto"/>
              <ns0:rPr>
                <ns0:color ns0:val="auto"/>
              </ns0:rPr>
            </ns0:pPr>
            <ns0:r>
              <ns0:rPr>
                <ns0:rFonts ns0:ascii="Times New Roman" ns0:hAnsi="Times New Roman"/>
                <ns0:color ns0:val="auto"/>
                <ns0:sz ns0:val="19"/>
              </ns0:rPr>
              <ns0:t>[Ảnh 4.1] 6 security headers đầy đủ</ns0:t>
            </ns0:r>
          </ns0:p>
        </ns0:tc>
        <ns0:tc>
          <ns0:tcPr>
            <ns0:tcW ns0:w="2351" ns0:type="dxa"/>
            <ns0:tcMar>
              <ns0:top ns0:w="50" ns0:type="dxa"/>
              <ns0:left ns0:w="70" ns0:type="dxa"/>
              <ns0:bottom ns0:w="50" ns0:type="dxa"/>
              <ns0:right ns0:w="70" ns0:type="dxa"/>
            </ns0:tcMar>
          </ns0:tcPr>
          <ns0:p ns2:paraId="2EA0335A">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207DB997">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shd ns0:val="clear" ns0:color="auto" ns0:fill="F8FAFC"/>
            <ns0:tcMar>
              <ns0:top ns0:w="50" ns0:type="dxa"/>
              <ns0:left ns0:w="70" ns0:type="dxa"/>
              <ns0:bottom ns0:w="50" ns0:type="dxa"/>
              <ns0:right ns0:w="70" ns0:type="dxa"/>
            </ns0:tcMar>
          </ns0:tcPr>
          <ns0:p ns2:paraId="461876AA">
            <ns0:pPr>
              <ns0:spacing ns0:after="40" ns0:line="264" ns0:lineRule="auto"/>
              <ns0:jc ns0:val="center"/>
              <ns0:rPr>
                <ns0:color ns0:val="auto"/>
              </ns0:rPr>
            </ns0:pPr>
            <ns0:r>
              <ns0:rPr>
                <ns0:rFonts ns0:ascii="Times New Roman" ns0:hAnsi="Times New Roman"/>
                <ns0:color ns0:val="auto"/>
                <ns0:sz ns0:val="19"/>
              </ns0:rPr>
              <ns0:t>7</ns0:t>
            </ns0:r>
          </ns0:p>
        </ns0:tc>
        <ns0:tc>
          <ns0:tcPr>
            <ns0:tcW ns0:w="2351" ns0:type="dxa"/>
            <ns0:shd ns0:val="clear" ns0:color="auto" ns0:fill="F8FAFC"/>
            <ns0:tcMar>
              <ns0:top ns0:w="50" ns0:type="dxa"/>
              <ns0:left ns0:w="70" ns0:type="dxa"/>
              <ns0:bottom ns0:w="50" ns0:type="dxa"/>
              <ns0:right ns0:w="70" ns0:type="dxa"/>
            </ns0:tcMar>
          </ns0:tcPr>
          <ns0:p ns2:paraId="1691EF54">
            <ns0:pPr>
              <ns0:spacing ns0:after="40" ns0:line="264" ns0:lineRule="auto"/>
              <ns0:rPr>
                <ns0:color ns0:val="auto"/>
              </ns0:rPr>
            </ns0:pPr>
            <ns0:r>
              <ns0:rPr>
                <ns0:rFonts ns0:ascii="Times New Roman" ns0:hAnsi="Times New Roman"/>
                <ns0:b/>
                <ns0:color ns0:val="auto"/>
                <ns0:sz ns0:val="19"/>
              </ns0:rPr>
              <ns0:t>Prometheus Targets và Grafana có dữ liệu</ns0:t>
            </ns0:r>
          </ns0:p>
        </ns0:tc>
        <ns0:tc>
          <ns0:tcPr>
            <ns0:tcW ns0:w="2351" ns0:type="dxa"/>
            <ns0:shd ns0:val="clear" ns0:color="auto" ns0:fill="F8FAFC"/>
            <ns0:tcMar>
              <ns0:top ns0:w="50" ns0:type="dxa"/>
              <ns0:left ns0:w="70" ns0:type="dxa"/>
              <ns0:bottom ns0:w="50" ns0:type="dxa"/>
              <ns0:right ns0:w="70" ns0:type="dxa"/>
            </ns0:tcMar>
          </ns0:tcPr>
          <ns0:p ns2:paraId="4C8C8670">
            <ns0:pPr>
              <ns0:spacing ns0:after="40" ns0:line="264" ns0:lineRule="auto"/>
              <ns0:rPr>
                <ns0:color ns0:val="auto"/>
              </ns0:rPr>
            </ns0:pPr>
            <ns0:r>
              <ns0:rPr>
                <ns0:rFonts ns0:ascii="Times New Roman" ns0:hAnsi="Times New Roman"/>
                <ns0:color ns0:val="auto"/>
                <ns0:sz ns0:val="19"/>
              </ns0:rPr>
              <ns0:t>[Ảnh 5.1–5.3] 6 targets UP, panel có số liệu</ns0:t>
            </ns0:r>
          </ns0:p>
        </ns0:tc>
        <ns0:tc>
          <ns0:tcPr>
            <ns0:tcW ns0:w="2351" ns0:type="dxa"/>
            <ns0:shd ns0:val="clear" ns0:color="auto" ns0:fill="F8FAFC"/>
            <ns0:tcMar>
              <ns0:top ns0:w="50" ns0:type="dxa"/>
              <ns0:left ns0:w="70" ns0:type="dxa"/>
              <ns0:bottom ns0:w="50" ns0:type="dxa"/>
              <ns0:right ns0:w="70" ns0:type="dxa"/>
            </ns0:tcMar>
          </ns0:tcPr>
          <ns0:p ns2:paraId="690F8E8D">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608F5340">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tcMar>
              <ns0:top ns0:w="50" ns0:type="dxa"/>
              <ns0:left ns0:w="70" ns0:type="dxa"/>
              <ns0:bottom ns0:w="50" ns0:type="dxa"/>
              <ns0:right ns0:w="70" ns0:type="dxa"/>
            </ns0:tcMar>
          </ns0:tcPr>
          <ns0:p ns2:paraId="12AC2F9E">
            <ns0:pPr>
              <ns0:spacing ns0:after="40" ns0:line="264" ns0:lineRule="auto"/>
              <ns0:jc ns0:val="center"/>
              <ns0:rPr>
                <ns0:color ns0:val="auto"/>
              </ns0:rPr>
            </ns0:pPr>
            <ns0:r>
              <ns0:rPr>
                <ns0:rFonts ns0:ascii="Times New Roman" ns0:hAnsi="Times New Roman"/>
                <ns0:color ns0:val="auto"/>
                <ns0:sz ns0:val="19"/>
              </ns0:rPr>
              <ns0:t>8</ns0:t>
            </ns0:r>
          </ns0:p>
        </ns0:tc>
        <ns0:tc>
          <ns0:tcPr>
            <ns0:tcW ns0:w="2351" ns0:type="dxa"/>
            <ns0:tcMar>
              <ns0:top ns0:w="50" ns0:type="dxa"/>
              <ns0:left ns0:w="70" ns0:type="dxa"/>
              <ns0:bottom ns0:w="50" ns0:type="dxa"/>
              <ns0:right ns0:w="70" ns0:type="dxa"/>
            </ns0:tcMar>
          </ns0:tcPr>
          <ns0:p ns2:paraId="12ECB8B5">
            <ns0:pPr>
              <ns0:spacing ns0:after="40" ns0:line="264" ns0:lineRule="auto"/>
              <ns0:rPr>
                <ns0:color ns0:val="auto"/>
              </ns0:rPr>
            </ns0:pPr>
            <ns0:r>
              <ns0:rPr>
                <ns0:rFonts ns0:ascii="Times New Roman" ns0:hAnsi="Times New Roman"/>
                <ns0:b/>
                <ns0:color ns0:val="auto"/>
                <ns0:sz ns0:val="19"/>
              </ns0:rPr>
              <ns0:t>Loki nhận log và 3 LogQL chạy thành công</ns0:t>
            </ns0:r>
          </ns0:p>
        </ns0:tc>
        <ns0:tc>
          <ns0:tcPr>
            <ns0:tcW ns0:w="2351" ns0:type="dxa"/>
            <ns0:tcMar>
              <ns0:top ns0:w="50" ns0:type="dxa"/>
              <ns0:left ns0:w="70" ns0:type="dxa"/>
              <ns0:bottom ns0:w="50" ns0:type="dxa"/>
              <ns0:right ns0:w="70" ns0:type="dxa"/>
            </ns0:tcMar>
          </ns0:tcPr>
          <ns0:p ns2:paraId="2A953A1E">
            <ns0:pPr>
              <ns0:spacing ns0:after="40" ns0:line="264" ns0:lineRule="auto"/>
              <ns0:rPr>
                <ns0:color ns0:val="auto"/>
              </ns0:rPr>
            </ns0:pPr>
            <ns0:r>
              <ns0:rPr>
                <ns0:rFonts ns0:ascii="Times New Roman" ns0:hAnsi="Times New Roman"/>
                <ns0:color ns0:val="auto"/>
                <ns0:sz ns0:val="19"/>
              </ns0:rPr>
              <ns0:t>[Ảnh 6.2–6.4] Log JSON hiển thị, lọc GET tốt</ns0:t>
            </ns0:r>
          </ns0:p>
        </ns0:tc>
        <ns0:tc>
          <ns0:tcPr>
            <ns0:tcW ns0:w="2351" ns0:type="dxa"/>
            <ns0:tcMar>
              <ns0:top ns0:w="50" ns0:type="dxa"/>
              <ns0:left ns0:w="70" ns0:type="dxa"/>
              <ns0:bottom ns0:w="50" ns0:type="dxa"/>
              <ns0:right ns0:w="70" ns0:type="dxa"/>
            </ns0:tcMar>
          </ns0:tcPr>
          <ns0:p ns2:paraId="23558C09">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02F463D6">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shd ns0:val="clear" ns0:color="auto" ns0:fill="F8FAFC"/>
            <ns0:tcMar>
              <ns0:top ns0:w="50" ns0:type="dxa"/>
              <ns0:left ns0:w="70" ns0:type="dxa"/>
              <ns0:bottom ns0:w="50" ns0:type="dxa"/>
              <ns0:right ns0:w="70" ns0:type="dxa"/>
            </ns0:tcMar>
          </ns0:tcPr>
          <ns0:p ns2:paraId="6696BD84">
            <ns0:pPr>
              <ns0:spacing ns0:after="40" ns0:line="264" ns0:lineRule="auto"/>
              <ns0:jc ns0:val="center"/>
              <ns0:rPr>
                <ns0:color ns0:val="auto"/>
              </ns0:rPr>
            </ns0:pPr>
            <ns0:r>
              <ns0:rPr>
                <ns0:rFonts ns0:ascii="Times New Roman" ns0:hAnsi="Times New Roman"/>
                <ns0:color ns0:val="auto"/>
                <ns0:sz ns0:val="19"/>
              </ns0:rPr>
              <ns0:t>9</ns0:t>
            </ns0:r>
          </ns0:p>
        </ns0:tc>
        <ns0:tc>
          <ns0:tcPr>
            <ns0:tcW ns0:w="2351" ns0:type="dxa"/>
            <ns0:shd ns0:val="clear" ns0:color="auto" ns0:fill="F8FAFC"/>
            <ns0:tcMar>
              <ns0:top ns0:w="50" ns0:type="dxa"/>
              <ns0:left ns0:w="70" ns0:type="dxa"/>
              <ns0:bottom ns0:w="50" ns0:type="dxa"/>
              <ns0:right ns0:w="70" ns0:type="dxa"/>
            </ns0:tcMar>
          </ns0:tcPr>
          <ns0:p ns2:paraId="13040A8E">
            <ns0:pPr>
              <ns0:spacing ns0:after="40" ns0:line="264" ns0:lineRule="auto"/>
              <ns0:rPr>
                <ns0:color ns0:val="auto"/>
              </ns0:rPr>
            </ns0:pPr>
            <ns0:r>
              <ns0:rPr>
                <ns0:rFonts ns0:ascii="Times New Roman" ns0:hAnsi="Times New Roman"/>
                <ns0:b/>
                <ns0:color ns0:val="auto"/>
                <ns0:sz ns0:val="19"/>
              </ns0:rPr>
              <ns0:t>Tối thiểu 3–4 biện pháp hardening</ns0:t>
            </ns0:r>
          </ns0:p>
        </ns0:tc>
        <ns0:tc>
          <ns0:tcPr>
            <ns0:tcW ns0:w="2351" ns0:type="dxa"/>
            <ns0:shd ns0:val="clear" ns0:color="auto" ns0:fill="F8FAFC"/>
            <ns0:tcMar>
              <ns0:top ns0:w="50" ns0:type="dxa"/>
              <ns0:left ns0:w="70" ns0:type="dxa"/>
              <ns0:bottom ns0:w="50" ns0:type="dxa"/>
              <ns0:right ns0:w="70" ns0:type="dxa"/>
            </ns0:tcMar>
          </ns0:tcPr>
          <ns0:p ns2:paraId="6F047BDA">
            <ns0:pPr>
              <ns0:spacing ns0:after="40" ns0:line="264" ns0:lineRule="auto"/>
              <ns0:rPr>
                <ns0:color ns0:val="auto"/>
              </ns0:rPr>
            </ns0:pPr>
            <ns0:r>
              <ns0:rPr>
                <ns0:rFonts ns0:ascii="Times New Roman" ns0:hAnsi="Times New Roman"/>
                <ns0:color ns0:val="auto"/>
                <ns0:sz ns0:val="19"/>
              </ns0:rPr>
              <ns0:t>[Ảnh 7.1] Mạng cô lập, non-root, headers...</ns0:t>
            </ns0:r>
          </ns0:p>
        </ns0:tc>
        <ns0:tc>
          <ns0:tcPr>
            <ns0:tcW ns0:w="2351" ns0:type="dxa"/>
            <ns0:shd ns0:val="clear" ns0:color="auto" ns0:fill="F8FAFC"/>
            <ns0:tcMar>
              <ns0:top ns0:w="50" ns0:type="dxa"/>
              <ns0:left ns0:w="70" ns0:type="dxa"/>
              <ns0:bottom ns0:w="50" ns0:type="dxa"/>
              <ns0:right ns0:w="70" ns0:type="dxa"/>
            </ns0:tcMar>
          </ns0:tcPr>
          <ns0:p ns2:paraId="615D7B75">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41DD137E">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tcMar>
              <ns0:top ns0:w="50" ns0:type="dxa"/>
              <ns0:left ns0:w="70" ns0:type="dxa"/>
              <ns0:bottom ns0:w="50" ns0:type="dxa"/>
              <ns0:right ns0:w="70" ns0:type="dxa"/>
            </ns0:tcMar>
          </ns0:tcPr>
          <ns0:p ns2:paraId="4E4DDD63">
            <ns0:pPr>
              <ns0:spacing ns0:after="40" ns0:line="264" ns0:lineRule="auto"/>
              <ns0:jc ns0:val="center"/>
              <ns0:rPr>
                <ns0:color ns0:val="auto"/>
              </ns0:rPr>
            </ns0:pPr>
            <ns0:r>
              <ns0:rPr>
                <ns0:rFonts ns0:ascii="Times New Roman" ns0:hAnsi="Times New Roman"/>
                <ns0:color ns0:val="auto"/>
                <ns0:sz ns0:val="19"/>
              </ns0:rPr>
              <ns0:t>10</ns0:t>
            </ns0:r>
          </ns0:p>
        </ns0:tc>
        <ns0:tc>
          <ns0:tcPr>
            <ns0:tcW ns0:w="2351" ns0:type="dxa"/>
            <ns0:tcMar>
              <ns0:top ns0:w="50" ns0:type="dxa"/>
              <ns0:left ns0:w="70" ns0:type="dxa"/>
              <ns0:bottom ns0:w="50" ns0:type="dxa"/>
              <ns0:right ns0:w="70" ns0:type="dxa"/>
            </ns0:tcMar>
          </ns0:tcPr>
          <ns0:p ns2:paraId="6058BFEB">
            <ns0:pPr>
              <ns0:spacing ns0:after="40" ns0:line="264" ns0:lineRule="auto"/>
              <ns0:rPr>
                <ns0:color ns0:val="auto"/>
              </ns0:rPr>
            </ns0:pPr>
            <ns0:r>
              <ns0:rPr>
                <ns0:rFonts ns0:ascii="Times New Roman" ns0:hAnsi="Times New Roman"/>
                <ns0:b/>
                <ns0:color ns0:val="auto"/>
                <ns0:sz ns0:val="19"/>
              </ns0:rPr>
              <ns0:t>GitHub có README và các commit</ns0:t>
            </ns0:r>
          </ns0:p>
        </ns0:tc>
        <ns0:tc>
          <ns0:tcPr>
            <ns0:tcW ns0:w="2351" ns0:type="dxa"/>
            <ns0:tcMar>
              <ns0:top ns0:w="50" ns0:type="dxa"/>
              <ns0:left ns0:w="70" ns0:type="dxa"/>
              <ns0:bottom ns0:w="50" ns0:type="dxa"/>
              <ns0:right ns0:w="70" ns0:type="dxa"/>
            </ns0:tcMar>
          </ns0:tcPr>
          <ns0:p ns2:paraId="04DA6D03">
            <ns0:pPr>
              <ns0:spacing ns0:after="40" ns0:line="264" ns0:lineRule="auto"/>
              <ns0:rPr>
                <ns0:color ns0:val="auto"/>
              </ns0:rPr>
            </ns0:pPr>
            <ns0:r>
              <ns0:rPr>
                <ns0:rFonts ns0:ascii="Times New Roman" ns0:hAnsi="Times New Roman"/>
                <ns0:color ns0:val="auto"/>
                <ns0:sz ns0:val="19"/>
              </ns0:rPr>
              <ns0:t>[Ảnh 8.1] 3 mốc commit tiếng Việt chuẩn</ns0:t>
            </ns0:r>
          </ns0:p>
        </ns0:tc>
        <ns0:tc>
          <ns0:tcPr>
            <ns0:tcW ns0:w="2351" ns0:type="dxa"/>
            <ns0:tcMar>
              <ns0:top ns0:w="50" ns0:type="dxa"/>
              <ns0:left ns0:w="70" ns0:type="dxa"/>
              <ns0:bottom ns0:w="50" ns0:type="dxa"/>
              <ns0:right ns0:w="70" ns0:type="dxa"/>
            </ns0:tcMar>
          </ns0:tcPr>
          <ns0:p ns2:paraId="268E7DAF">
            <ns0:pPr>
              <ns0:spacing ns0:after="40" ns0:line="264" ns0:lineRule="auto"/>
              <ns0:jc ns0:val="center"/>
              <ns0:rPr>
                <ns0:color ns0:val="auto"/>
              </ns0:rPr>
            </ns0:pPr>
            <ns0:r>
              <ns0:rPr>
                <ns0:rFonts ns0:ascii="Times New Roman" ns0:hAnsi="Times New Roman"/>
                <ns0:b/>
                <ns0:color ns0:val="auto"/>
                <ns0:sz ns0:val="19"/>
              </ns0:rPr>
              <ns0:t>ĐẠT</ns0:t>
            </ns0:r>
          </ns0:p>
        </ns0:tc>
      </ns0:tr>
      <ns0:tr ns2:paraId="73F49010">
        <ns0:tblPrEx>
          <ns0:tblBorders>
            <ns0:top ns0:val="single" ns0:color="CBD5E1" ns0:sz="4" ns0:space="0"/>
            <ns0:left ns0:val="single" ns0:color="CBD5E1" ns0:sz="4" ns0:space="0"/>
            <ns0:bottom ns0:val="single" ns0:color="CBD5E1" ns0:sz="4" ns0:space="0"/>
            <ns0:right ns0:val="single" ns0:color="CBD5E1" ns0:sz="4" ns0:space="0"/>
            <ns0:insideH ns0:val="single" ns0:color="CBD5E1" ns0:sz="4" ns0:space="0"/>
            <ns0:insideV ns0:val="single" ns0:color="CBD5E1" ns0:sz="4" ns0:space="0"/>
          </ns0:tblBorders>
          <ns0:tblCellMar>
            <ns0:top ns0:w="0" ns0:type="dxa"/>
            <ns0:left ns0:w="108" ns0:type="dxa"/>
            <ns0:bottom ns0:w="0" ns0:type="dxa"/>
            <ns0:right ns0:w="108" ns0:type="dxa"/>
          </ns0:tblCellMar>
        </ns0:tblPrEx>
        <ns0:trPr>
          <ns0:jc ns0:val="center"/>
        </ns0:trPr>
        <ns0:tc>
          <ns0:tcPr>
            <ns0:tcW ns0:w="2351" ns0:type="dxa"/>
            <ns0:tcMar>
              <ns0:top ns0:w="80" ns0:type="dxa"/>
              <ns0:left ns0:w="120" ns0:type="dxa"/>
              <ns0:bottom ns0:w="80" ns0:type="dxa"/>
              <ns0:right ns0:w="120" ns0:type="dxa"/>
            </ns0:tcMar>
          </ns0:tcPr>
          <ns0:p ns2:paraId="1E6D3C94">
            <ns0:r>
              <ns0:rPr>
                <ns0:rFonts ns0:ascii="Times New Roman" ns0:hAnsi="Times New Roman"/>
                <ns0:sz ns0:val="20"/>
              </ns0:rPr>
              <ns0:t>11</ns0:t>
            </ns0:r>
          </ns0:p>
        </ns0:tc>
        <ns0:tc>
          <ns0:tcPr>
            <ns0:tcW ns0:w="2351" ns0:type="dxa"/>
            <ns0:tcMar>
              <ns0:top ns0:w="80" ns0:type="dxa"/>
              <ns0:left ns0:w="120" ns0:type="dxa"/>
              <ns0:bottom ns0:w="80" ns0:type="dxa"/>
              <ns0:right ns0:w="120" ns0:type="dxa"/>
            </ns0:tcMar>
          </ns0:tcPr>
          <ns0:p ns2:paraId="4186F795">
            <ns0:r>
              <ns0:rPr>
                <ns0:rFonts ns0:ascii="Times New Roman" ns0:hAnsi="Times New Roman"/>
                <ns0:sz ns0:val="20"/>
              </ns0:rPr>
              <ns0:t>Bảng chấm công tổng hợp tháng &amp; Chuyên cần</ns0:t>
            </ns0:r>
          </ns0:p>
        </ns0:tc>
        <ns0:tc>
          <ns0:tcPr>
            <ns0:tcW ns0:w="2351" ns0:type="dxa"/>
            <ns0:tcMar>
              <ns0:top ns0:w="80" ns0:type="dxa"/>
              <ns0:left ns0:w="120" ns0:type="dxa"/>
              <ns0:bottom ns0:w="80" ns0:type="dxa"/>
              <ns0:right ns0:w="120" ns0:type="dxa"/>
            </ns0:tcMar>
          </ns0:tcPr>
          <ns0:p ns2:paraId="68A92158">
            <ns0:r>
              <ns0:t>[Ảnh 3.6] Lọc tháng/phòng ban, hiển thị chuyên cần 1/22 và in bảng công</ns0:t>
            </ns0:r>
          </ns0:p>
        </ns0:tc>
        <ns0:tc>
          <ns0:tcPr>
            <ns0:tcW ns0:w="2351" ns0:type="dxa"/>
            <ns0:tcMar>
              <ns0:top ns0:w="80" ns0:type="dxa"/>
              <ns0:left ns0:w="120" ns0:type="dxa"/>
              <ns0:bottom ns0:w="80" ns0:type="dxa"/>
              <ns0:right ns0:w="120" ns0:type="dxa"/>
            </ns0:tcMar>
          </ns0:tcPr>
          <ns0:p ns2:paraId="430E2ADE">
            <ns0:r>
              <ns0:rPr>
                <ns0:rFonts ns0:ascii="Times New Roman" ns0:hAnsi="Times New Roman"/>
                <ns0:sz ns0:val="20"/>
              </ns0:rPr>
              <ns0:t>ĐẠT</ns0:t>
            </ns0:r>
          </ns0:p>
        </ns0:tc>
      </ns0:tr>
    </ns0:tbl>
    <ns0:p ns2:paraId="6120234B">
      <ns0:pPr>
        <ns0:pStyle ns0:val="3"/>
        <ns0:keepNext/>
        <ns0:spacing ns0:before="200" ns0:after="80" ns0:line="288" ns0:lineRule="auto"/>
        <ns0:rPr>
          <ns0:color ns0:val="auto"/>
        </ns0:rPr>
      </ns0:pPr>
      <ns0:bookmarkStart ns0:id="34" ns0:name="_Toc_Sec83"/>
      <ns0:r>
        <ns0:rPr>
          <ns0:rFonts ns0:ascii="Times New Roman" ns0:hAnsi="Times New Roman"/>
          <ns0:b/>
          <ns0:color ns0:val="auto"/>
          <ns0:sz ns0:val="25"/>
        </ns0:rPr>
        <ns0:t>8.3. Những khó khăn và hướng xử lý</ns0:t>
      </ns0:r>
      <ns0:bookmarkEnd ns0:id="34"/>
    </ns0:p>
    <ns0:p ns2:paraId="1A15F6AE">
      <ns0:pPr>
        <ns0:spacing ns0:before="0" ns0:after="100" ns0:line="312" ns0:lineRule="auto"/>
        <ns0:jc ns0:val="both"/>
        <ns0:rPr>
          <ns0:color ns0:val="auto"/>
        </ns0:rPr>
      </ns0:pPr>
      <ns0:r>
        <ns0:rPr>
          <ns0:rFonts ns0:ascii="Times New Roman" ns0:hAnsi="Times New Roman"/>
          <ns0:color ns0:val="auto"/>
          <ns0:sz ns0:val="24"/>
        </ns0:rPr>
        <ns0:t>Trong quá trình triển khai trên Ubuntu qua Terminal không có giao diện X11, Docker từng báo lỗi Cannot autolaunch D-Bus without X11 $DISPLAY khi tải image do credential helper. Người thực hiện sử dụng thư mục cấu hình Docker riêng để xử lý xác thực khi tải image. Ngoài ra, việc kết nối tới cơ sở dữ liệu ban đầu cần lưu ý cấp quyền tài khoản giám sát phù hợp để hiển thị số kết nối trên Grafana.</ns0:t>
      </ns0:r>
    </ns0:p>
    <ns0:p ns2:paraId="728BC2E0">
      <ns0:pPr>
        <ns0:spacing ns0:before="0" ns0:after="100" ns0:line="312" ns0:lineRule="auto"/>
        <ns0:jc ns0:val="both"/>
        <ns0:rPr>
          <ns0:color ns0:val="auto"/>
        </ns0:rPr>
      </ns0:pPr>
      <ns0:r>
        <ns0:rPr>
          <ns0:rFonts ns0:ascii="Times New Roman" ns0:hAnsi="Times New Roman"/>
          <ns0:color ns0:val="auto"/>
          <ns0:sz ns0:val="24"/>
        </ns0:rPr>
        <ns0:t>Dashboard Grafana ban đầu không có dữ liệu CPU/RAM do truy vấn sử dụng nhãn name khác dữ liệu cAdvisor thực tế. Việc quan sát PromQL trong Prometheus cho thấy series có nhãn id; điều chỉnh truy vấn giúp hiển thị biểu đồ CPU/RAM ổn định. Kết quả cuối cùng của hệ thống đã được đối chiếu bằng các ảnh minh chứng thực tế.</ns0:t>
      </ns0:r>
    </ns0:p>
    <ns0:p ns2:paraId="03791569">
      <ns0:pPr>
        <ns0:pStyle ns0:val="2"/>
        <ns0:keepNext/>
        <ns0:spacing ns0:before="280" ns0:after="120" ns0:line="300" ns0:lineRule="auto"/>
        <ns0:rPr>
          <ns0:color ns0:val="auto"/>
          <ns0:sz ns0:val="28"/>
          <ns0:szCs ns0:val="28"/>
        </ns0:rPr>
      </ns0:pPr>
      <ns0:bookmarkStart ns0:id="35" ns0:name="_Toc_KetLuan"/>
      <ns0:r>
        <ns0:rPr>
          <ns0:rFonts ns0:ascii="Times New Roman" ns0:hAnsi="Times New Roman"/>
          <ns0:b/>
          <ns0:color ns0:val="auto"/>
          <ns0:sz ns0:val="28"/>
          <ns0:szCs ns0:val="28"/>
        </ns0:rPr>
        <ns0:t>KẾT LUẬN</ns0:t>
      </ns0:r>
      <ns0:bookmarkEnd ns0:id="35"/>
    </ns0:p>
    <ns0:p ns2:paraId="0B79BCC6">
      <ns0:pPr>
        <ns0:spacing ns0:before="0" ns0:after="100" ns0:line="312" ns0:lineRule="auto"/>
        <ns0:jc ns0:val="both"/>
        <ns0:rPr>
          <ns0:color ns0:val="auto"/>
        </ns0:rPr>
      </ns0:pPr>
      <ns0:r>
        <ns0:rPr>
          <ns0:rFonts ns0:ascii="Times New Roman" ns0:hAnsi="Times New Roman"/>
          <ns0:color ns0:val="auto"/>
          <ns0:sz ns0:val="24"/>
        </ns0:rPr>
        <ns0:t>Bài thực hành xây dựng được kiến trúc ứng dụng quản lý nhân sự theo mô hình nhiều container với Node.js, FastAPI AI, PostgreSQL 16 tích hợp pgvector, pgAdmin 4 và Nginx. Hệ thống giám sát được tổ chức qua Prometheus và Grafana; khả năng theo dõi log được bổ sung bằng Loki và Promtail. Các mạng riêng, cấu hình bảo mật HTTP và việc phân tách tài khoản truy cập database giúp giới hạn một số rủi ro thường gặp trong quá trình triển khai.</ns0:t>
      </ns0:r>
    </ns0:p>
    <ns0:p ns2:paraId="36908323">
      <ns0:pPr>
        <ns0:spacing ns0:before="0" ns0:after="100" ns0:line="312" ns0:lineRule="auto"/>
        <ns0:jc ns0:val="both"/>
        <ns0:rPr>
          <ns0:color ns0:val="auto"/>
        </ns0:rPr>
      </ns0:pPr>
      <ns0:r>
        <ns0:rPr>
          <ns0:rFonts ns0:ascii="Times New Roman" ns0:hAnsi="Times New Roman"/>
          <ns0:color ns0:val="auto"/>
          <ns0:sz ns0:val="24"/>
        </ns0:rPr>
        <ns0:t>Điểm quan trọng của đề tài là kết hợp các bước triển khai, quan sát, chẩn đoán và sửa lỗi. Những sự cố từng gặp như xung đột cổng dịch vụ, quyền exporter và truy vấn Grafana thiếu nhãn phù hợp cung cấp kinh nghiệm thực tiễn trong quản trị hệ thống. Người thực hiện đã hoàn thiện đầy đủ các chức năng và kiểm chứng bằng thực nghiệm.</ns0:t>
      </ns0:r>
    </ns0:p>
    <ns0:p ns2:paraId="754F49AE">
      <ns0:pPr>
        <ns0:pStyle ns0:val="3"/>
        <ns0:keepNext/>
        <ns0:spacing ns0:before="200" ns0:after="80" ns0:line="288" ns0:lineRule="auto"/>
        <ns0:rPr>
          <ns0:color ns0:val="auto"/>
        </ns0:rPr>
      </ns0:pPr>
      <ns0:bookmarkStart ns0:id="36" ns0:name="_Toc_HuongPhatTrien"/>
      <ns0:r>
        <ns0:rPr>
          <ns0:rFonts ns0:ascii="Times New Roman" ns0:hAnsi="Times New Roman"/>
          <ns0:b/>
          <ns0:color ns0:val="auto"/>
          <ns0:sz ns0:val="25"/>
        </ns0:rPr>
        <ns0:t>Hướng phát triển</ns0:t>
      </ns0:r>
      <ns0:bookmarkEnd ns0:id="36"/>
    </ns0:p>
    <ns0:p ns2:paraId="1C1EC205">
      <ns0:pPr>
        <ns0:pStyle ns0:val="23"/>
        <ns0:spacing ns0:before="20" ns0:after="60" ns0:line="300" ns0:lineRule="auto"/>
        <ns0:jc ns0:val="both"/>
        <ns0:rPr>
          <ns0:color ns0:val="auto"/>
        </ns0:rPr>
      </ns0:pPr>
      <ns0:r>
        <ns0:rPr>
          <ns0:rFonts ns0:ascii="Times New Roman" ns0:hAnsi="Times New Roman"/>
          <ns0:color ns0:val="auto"/>
          <ns0:sz ns0:val="23"/>
        </ns0:rPr>
        <ns0:t>Chuyển hệ thống sang hệ điều hành và các thành phần còn được hỗ trợ bảo mật.</ns0:t>
      </ns0:r>
    </ns0:p>
    <ns0:p ns2:paraId="68D57AF3">
      <ns0:pPr>
        <ns0:pStyle ns0:val="23"/>
        <ns0:spacing ns0:before="20" ns0:after="60" ns0:line="300" ns0:lineRule="auto"/>
        <ns0:jc ns0:val="both"/>
        <ns0:rPr>
          <ns0:color ns0:val="auto"/>
        </ns0:rPr>
      </ns0:pPr>
      <ns0:r>
        <ns0:rPr>
          <ns0:rFonts ns0:ascii="Times New Roman" ns0:hAnsi="Times New Roman"/>
          <ns0:color ns0:val="auto"/>
          <ns0:sz ns0:val="23"/>
        </ns0:rPr>
        <ns0:t>Bổ sung HTTPS với chứng chỉ chính thức, xác thực chặt chẽ và giới hạn mạng khi triển khai lên máy chủ công khai.</ns0:t>
      </ns0:r>
    </ns0:p>
    <ns0:p ns2:paraId="23F9A841">
      <ns0:pPr>
        <ns0:pStyle ns0:val="23"/>
        <ns0:spacing ns0:before="20" ns0:after="60" ns0:line="300" ns0:lineRule="auto"/>
        <ns0:jc ns0:val="both"/>
        <ns0:rPr>
          <ns0:color ns0:val="auto"/>
        </ns0:rPr>
      </ns0:pPr>
      <ns0:r>
        <ns0:rPr>
          <ns0:rFonts ns0:ascii="Times New Roman" ns0:hAnsi="Times New Roman"/>
          <ns0:color ns0:val="auto"/>
          <ns0:sz ns0:val="23"/>
        </ns0:rPr>
        <ns0:t>Hoàn thiện sao lưu và khôi phục dữ liệu định kỳ.</ns0:t>
      </ns0:r>
    </ns0:p>
    <ns0:p ns2:paraId="58FDE77F">
      <ns0:pPr>
        <ns0:pStyle ns0:val="23"/>
        <ns0:spacing ns0:before="20" ns0:after="60" ns0:line="300" ns0:lineRule="auto"/>
        <ns0:jc ns0:val="both"/>
        <ns0:rPr>
          <ns0:color ns0:val="auto"/>
        </ns0:rPr>
      </ns0:pPr>
      <ns0:r>
        <ns0:rPr>
          <ns0:rFonts ns0:ascii="Times New Roman" ns0:hAnsi="Times New Roman"/>
          <ns0:color ns0:val="auto"/>
          <ns0:sz ns0:val="23"/>
        </ns0:rPr>
        <ns0:t>Bổ sung alert thực tế theo CPU, RAM, trạng thái website và số lỗi HTTP.</ns0:t>
      </ns0:r>
    </ns0:p>
    <ns0:p ns2:paraId="352FE0EC">
      <ns0:pPr>
        <ns0:pStyle ns0:val="23"/>
        <ns0:spacing ns0:before="20" ns0:after="60" ns0:line="300" ns0:lineRule="auto"/>
        <ns0:jc ns0:val="both"/>
        <ns0:rPr>
          <ns0:color ns0:val="auto"/>
        </ns0:rPr>
      </ns0:pPr>
      <ns0:r>
        <ns0:rPr>
          <ns0:rFonts ns0:ascii="Times New Roman" ns0:hAnsi="Times New Roman"/>
          <ns0:color ns0:val="auto"/>
          <ns0:sz ns0:val="23"/>
        </ns0:rPr>
        <ns0:t>Cân nhắc Grafana Alloy thay thế Promtail cho hệ thống mới.</ns0:t>
      </ns0:r>
    </ns0:p>
    <ns0:p ns2:paraId="7CAD7BD7">
      <ns0:pPr>
        <ns0:pStyle ns0:val="2"/>
        <ns0:keepNext/>
        <ns0:spacing ns0:before="280" ns0:after="120" ns0:line="300" ns0:lineRule="auto"/>
        <ns0:rPr>
          <ns0:color ns0:val="auto"/>
          <ns0:sz ns0:val="28"/>
          <ns0:szCs ns0:val="28"/>
        </ns0:rPr>
      </ns0:pPr>
      <ns0:bookmarkStart ns0:id="37" ns0:name="_Toc_TaiLieu"/>
      <ns0:r>
        <ns0:rPr>
          <ns0:rFonts ns0:ascii="Times New Roman" ns0:hAnsi="Times New Roman"/>
          <ns0:b/>
          <ns0:color ns0:val="auto"/>
          <ns0:sz ns0:val="28"/>
          <ns0:szCs ns0:val="28"/>
        </ns0:rPr>
        <ns0:t>TÀI LIỆU THAM KHẢO</ns0:t>
      </ns0:r>
      <ns0:bookmarkEnd ns0:id="37"/>
    </ns0:p>
    <ns0:p ns2:paraId="02729DD8">
      <ns0:pPr>
        <ns0:spacing ns0:before="40" ns0:after="60" ns0:line="276" ns0:lineRule="auto"/>
        <ns0:jc ns0:val="both"/>
        <ns0:rPr>
          <ns0:color ns0:val="auto"/>
        </ns0:rPr>
      </ns0:pPr>
      <ns0:r>
        <ns0:rPr>
          <ns0:rFonts ns0:ascii="Times New Roman" ns0:hAnsi="Times New Roman"/>
          <ns0:color ns0:val="auto"/>
          <ns0:sz ns0:val="21"/>
        </ns0:rPr>
        <ns0:t>[1] Tài liệu đề tài học phần “ĐỀ TÀI THỰC HÀNH - NTT(4).docx”, mục yêu cầu chung, tiêu chí đánh giá, đề Hệ thống Quản lý Nhân sự.</ns0:t>
      </ns0:r>
    </ns0:p>
    <ns0:p ns2:paraId="5724C627">
      <ns0:pPr>
        <ns0:spacing ns0:before="40" ns0:after="60" ns0:line="276" ns0:lineRule="auto"/>
        <ns0:jc ns0:val="both"/>
        <ns0:rPr>
          <ns0:color ns0:val="auto"/>
        </ns0:rPr>
      </ns0:pPr>
      <ns0:r>
        <ns0:rPr>
          <ns0:rFonts ns0:ascii="Times New Roman" ns0:hAnsi="Times New Roman"/>
          <ns0:color ns0:val="auto"/>
          <ns0:sz ns0:val="21"/>
        </ns0:rPr>
        <ns0:t>[2] Docker Docs, “Docker Compose documentation”, https://docs.docker.com/compose/</ns0:t>
      </ns0:r>
    </ns0:p>
    <ns0:p ns2:paraId="28E12D87">
      <ns0:pPr>
        <ns0:spacing ns0:before="40" ns0:after="60" ns0:line="276" ns0:lineRule="auto"/>
        <ns0:jc ns0:val="both"/>
        <ns0:rPr>
          <ns0:color ns0:val="auto"/>
        </ns0:rPr>
      </ns0:pPr>
      <ns0:r>
        <ns0:rPr>
          <ns0:rFonts ns0:ascii="Times New Roman" ns0:hAnsi="Times New Roman"/>
          <ns0:color ns0:val="auto"/>
          <ns0:sz ns0:val="21"/>
        </ns0:rPr>
        <ns0:t>[3] PostgreSQL Documentation &amp; pgvector extension, https://www.postgresql.org/docs/16/ và https://github.com/pgvector/pgvector</ns0:t>
      </ns0:r>
    </ns0:p>
    <ns0:p ns2:paraId="368D7F4C">
      <ns0:pPr>
        <ns0:spacing ns0:before="40" ns0:after="60" ns0:line="276" ns0:lineRule="auto"/>
        <ns0:jc ns0:val="both"/>
        <ns0:rPr>
          <ns0:color ns0:val="auto"/>
        </ns0:rPr>
      </ns0:pPr>
      <ns0:r>
        <ns0:rPr>
          <ns0:rFonts ns0:ascii="Times New Roman" ns0:hAnsi="Times New Roman"/>
          <ns0:color ns0:val="auto"/>
          <ns0:sz ns0:val="21"/>
        </ns0:rPr>
        <ns0:t>[4] Ultralytics YOLOv8 &amp; InsightFace ArcFace Documentation, https://docs.ultralytics.com/</ns0:t>
      </ns0:r>
    </ns0:p>
    <ns0:p ns2:paraId="52E7A975">
      <ns0:pPr>
        <ns0:spacing ns0:before="40" ns0:after="60" ns0:line="276" ns0:lineRule="auto"/>
        <ns0:jc ns0:val="both"/>
        <ns0:rPr>
          <ns0:color ns0:val="auto"/>
        </ns0:rPr>
      </ns0:pPr>
      <ns0:r>
        <ns0:rPr>
          <ns0:rFonts ns0:ascii="Times New Roman" ns0:hAnsi="Times New Roman"/>
          <ns0:color ns0:val="auto"/>
          <ns0:sz ns0:val="21"/>
        </ns0:rPr>
        <ns0:t>[5] NGINX Documentation, https://nginx.org/en/docs/</ns0:t>
      </ns0:r>
    </ns0:p>
    <ns0:p ns2:paraId="1B4F7A44">
      <ns0:pPr>
        <ns0:spacing ns0:before="40" ns0:after="60" ns0:line="276" ns0:lineRule="auto"/>
        <ns0:jc ns0:val="both"/>
        <ns0:rPr>
          <ns0:color ns0:val="auto"/>
        </ns0:rPr>
      </ns0:pPr>
      <ns0:r>
        <ns0:rPr>
          <ns0:rFonts ns0:ascii="Times New Roman" ns0:hAnsi="Times New Roman"/>
          <ns0:color ns0:val="auto"/>
          <ns0:sz ns0:val="21"/>
        </ns0:rPr>
        <ns0:t>[6] Prometheus Documentation, https://prometheus.io/docs/</ns0:t>
      </ns0:r>
    </ns0:p>
    <ns0:p ns2:paraId="7548CE56">
      <ns0:pPr>
        <ns0:spacing ns0:before="40" ns0:after="60" ns0:line="276" ns0:lineRule="auto"/>
        <ns0:jc ns0:val="both"/>
        <ns0:rPr>
          <ns0:color ns0:val="auto"/>
        </ns0:rPr>
      </ns0:pPr>
      <ns0:r>
        <ns0:rPr>
          <ns0:rFonts ns0:ascii="Times New Roman" ns0:hAnsi="Times New Roman"/>
          <ns0:color ns0:val="auto"/>
          <ns0:sz ns0:val="21"/>
        </ns0:rPr>
        <ns0:t>[7] Grafana Documentation, https://grafana.com/docs/grafana/latest/</ns0:t>
      </ns0:r>
    </ns0:p>
    <ns0:p ns2:paraId="705067D9">
      <ns0:pPr>
        <ns0:spacing ns0:before="40" ns0:after="60" ns0:line="276" ns0:lineRule="auto"/>
        <ns0:jc ns0:val="both"/>
        <ns0:rPr>
          <ns0:color ns0:val="auto"/>
        </ns0:rPr>
      </ns0:pPr>
      <ns0:r>
        <ns0:rPr>
          <ns0:rFonts ns0:ascii="Times New Roman" ns0:hAnsi="Times New Roman"/>
          <ns0:color ns0:val="auto"/>
          <ns0:sz ns0:val="21"/>
        </ns0:rPr>
        <ns0:t>[8] Grafana Loki Documentation, https://grafana.com/docs/loki/latest/</ns0:t>
      </ns0:r>
    </ns0:p>
    <ns0:p ns2:paraId="7B4713F3">
      <ns0:pPr>
        <ns0:spacing ns0:before="40" ns0:after="60" ns0:line="276" ns0:lineRule="auto"/>
        <ns0:jc ns0:val="both"/>
        <ns0:rPr>
          <ns0:color ns0:val="auto"/>
        </ns0:rPr>
      </ns0:pPr>
      <ns0:r>
        <ns0:rPr>
          <ns0:rFonts ns0:ascii="Times New Roman" ns0:hAnsi="Times New Roman"/>
          <ns0:sz ns0:val="21"/>
        </ns0:rPr>
        <ns0:t>[9] Re</ns0:t>
      </ns0:r>
      <ns0:bookmarkStart ns0:id="38" ns0:name="_GoBack"/>
      <ns0:bookmarkEnd ns0:id="38"/>
      <ns0:r>
        <ns0:rPr>
          <ns0:rFonts ns0:ascii="Times New Roman" ns0:hAnsi="Times New Roman"/>
          <ns0:sz ns0:val="21"/>
        </ns0:rPr>
        <ns0:t>pository GitHub của sinh viên: https://github.com/LeDuc-j4f/DTC245180012.git</ns0:t>
      </ns0:r>
    </ns0:p>
    <ns0:sectPr>
      <ns0:footerReference ns6:id="rId5" ns0:type="default"/>
      <ns0:pgSz ns0:w="12240" ns0:h="15840"/>
      <ns0:pgMar ns0:top="1195" ns0:right="1138" ns0:bottom="1138" ns0:left="169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57E08">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50780"/>
    <w:rsid w:val="42C55C10"/>
    <w:rsid w:val="45161476"/>
    <w:rsid w:val="4EF614CB"/>
    <w:rsid w:val="57DE55B1"/>
    <w:rsid w:val="5FB502A4"/>
    <w:rsid w:val="737C3A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auto"/>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2"/>
    <w:qFormat/>
    <w:uiPriority w:val="9"/>
    <w:rPr>
      <w:rFonts w:asciiTheme="majorHAnsi" w:hAnsiTheme="majorHAnsi" w:eastAsiaTheme="majorEastAsia" w:cstheme="majorBidi"/>
      <w:b/>
      <w:bCs/>
      <w:color w:val="auto"/>
      <w:sz w:val="28"/>
      <w:szCs w:val="28"/>
      <w:lang w:val="en-US" w:eastAsia="en-US" w:bidi="ar-SA"/>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4593</Words>
  <Characters>19548</Characters>
  <Lines>0</Lines>
  <Paragraphs>0</Paragraphs>
  <TotalTime>3</TotalTime>
  <ScaleCrop>false</ScaleCrop>
  <LinksUpToDate>false</LinksUpToDate>
  <CharactersWithSpaces>23819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NgoHoangLan</dc:creator>
  <dc:description>generated by python-docx</dc:description>
  <cp:lastModifiedBy>NgoHoangLan</cp:lastModifiedBy>
  <dcterms:modified xsi:type="dcterms:W3CDTF">2026-10-23T15:58:19Z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eyJoZGlkIjoiZDkyOGY3YWU1Nzg1ZmNhMjI0MmViNjVlNGE4ZmRhMzUiLCJ1c2VySWQiOiIxMzkyMjAwNzk5MzUyIn0=</vt:lpwstr>
  </property>
  <property fmtid="{D5CDD505-2E9C-101B-9397-08002B2CF9AE}" pid="3" name="KSOProductBuildVer">
    <vt:lpwstr>1033-12.1.0.29162</vt:lpwstr>
  </property>
  <property fmtid="{D5CDD505-2E9C-101B-9397-08002B2CF9AE}" pid="4" name="ICV">
    <vt:lpwstr>CF6FE6D50260475498C74A0BCBC4A94F_12</vt:lpwstr>
  </property>
</Properties>
</file>